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CF9E" w14:textId="77777777" w:rsidR="00455439" w:rsidRPr="003B1CC8" w:rsidRDefault="00455439" w:rsidP="00455439">
      <w:pPr>
        <w:jc w:val="center"/>
        <w:rPr>
          <w:rFonts w:ascii="Times New Roman" w:hAnsi="Times New Roman" w:cs="Times New Roman"/>
        </w:rPr>
      </w:pPr>
      <w:r w:rsidRPr="003B1CC8">
        <w:rPr>
          <w:rFonts w:ascii="Times New Roman" w:hAnsi="Times New Roman" w:cs="Times New Roman"/>
          <w:b/>
          <w:bCs/>
        </w:rPr>
        <w:t>Министерство науки и высшего образования Российской Федерации</w:t>
      </w:r>
    </w:p>
    <w:p w14:paraId="76BFE34C" w14:textId="77777777" w:rsidR="00455439" w:rsidRPr="003B1CC8" w:rsidRDefault="00455439" w:rsidP="00455439">
      <w:pPr>
        <w:jc w:val="center"/>
        <w:rPr>
          <w:rFonts w:ascii="Times New Roman" w:hAnsi="Times New Roman" w:cs="Times New Roman"/>
        </w:rPr>
      </w:pPr>
      <w:r w:rsidRPr="003B1CC8">
        <w:rPr>
          <w:rFonts w:ascii="Times New Roman" w:hAnsi="Times New Roman" w:cs="Times New Roman"/>
          <w:b/>
          <w:bCs/>
        </w:rPr>
        <w:t>федеральное государственное автономное образовательное учреждение высшего образования</w:t>
      </w:r>
    </w:p>
    <w:p w14:paraId="3A7FC109" w14:textId="77777777" w:rsidR="00455439" w:rsidRPr="003B1CC8" w:rsidRDefault="00455439" w:rsidP="00455439">
      <w:pPr>
        <w:jc w:val="center"/>
        <w:rPr>
          <w:rFonts w:ascii="Times New Roman" w:hAnsi="Times New Roman" w:cs="Times New Roman"/>
        </w:rPr>
      </w:pPr>
      <w:r w:rsidRPr="003B1CC8">
        <w:rPr>
          <w:rFonts w:ascii="Times New Roman" w:hAnsi="Times New Roman" w:cs="Times New Roman"/>
          <w:b/>
          <w:bCs/>
        </w:rPr>
        <w:t>“НАЦИОНАЛЬНЫЙ ИССЛЕДОВАТЕЛЬСКИЙ УНИВЕРСИТЕТ ИТМО”</w:t>
      </w:r>
    </w:p>
    <w:p w14:paraId="521D5BCC" w14:textId="77777777" w:rsidR="00455439" w:rsidRPr="003B1CC8" w:rsidRDefault="00455439" w:rsidP="00455439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62"/>
        <w:gridCol w:w="4664"/>
      </w:tblGrid>
      <w:tr w:rsidR="00455439" w:rsidRPr="00EA3904" w14:paraId="30EA8BC8" w14:textId="77777777" w:rsidTr="00DE41C4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77FAB" w14:textId="77777777" w:rsidR="00455439" w:rsidRPr="003B1CC8" w:rsidRDefault="00455439" w:rsidP="00DE41C4">
            <w:pPr>
              <w:jc w:val="center"/>
              <w:rPr>
                <w:rFonts w:ascii="Times New Roman" w:hAnsi="Times New Roman" w:cs="Times New Roman"/>
              </w:rPr>
            </w:pPr>
            <w:r w:rsidRPr="003B1CC8">
              <w:rPr>
                <w:rFonts w:ascii="Times New Roman" w:hAnsi="Times New Roman" w:cs="Times New Roman"/>
                <w:b/>
                <w:bCs/>
              </w:rPr>
              <w:t>Факультет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C9A5CC" w14:textId="77777777" w:rsidR="00455439" w:rsidRPr="003B1CC8" w:rsidRDefault="00455439" w:rsidP="00DE41C4">
            <w:pPr>
              <w:jc w:val="center"/>
              <w:rPr>
                <w:rFonts w:ascii="Times New Roman" w:hAnsi="Times New Roman" w:cs="Times New Roman"/>
              </w:rPr>
            </w:pPr>
            <w:r w:rsidRPr="003B1CC8">
              <w:rPr>
                <w:rFonts w:ascii="Times New Roman" w:hAnsi="Times New Roman" w:cs="Times New Roman"/>
                <w:b/>
                <w:bCs/>
              </w:rPr>
              <w:t>Программной Инженерии и Компьютерной Техники</w:t>
            </w:r>
          </w:p>
        </w:tc>
      </w:tr>
      <w:tr w:rsidR="00455439" w:rsidRPr="003B1CC8" w14:paraId="70F7B313" w14:textId="77777777" w:rsidTr="00DE41C4">
        <w:trPr>
          <w:trHeight w:val="7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01371F" w14:textId="77777777" w:rsidR="00455439" w:rsidRPr="003B1CC8" w:rsidRDefault="00455439" w:rsidP="00DE41C4">
            <w:pPr>
              <w:jc w:val="center"/>
              <w:rPr>
                <w:rFonts w:ascii="Times New Roman" w:hAnsi="Times New Roman" w:cs="Times New Roman"/>
              </w:rPr>
            </w:pPr>
            <w:r w:rsidRPr="003B1CC8">
              <w:rPr>
                <w:rFonts w:ascii="Times New Roman" w:hAnsi="Times New Roman" w:cs="Times New Roman"/>
                <w:b/>
                <w:bCs/>
              </w:rPr>
              <w:t>Направление подготовки (специальность)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AC7456" w14:textId="77777777" w:rsidR="00455439" w:rsidRPr="003B1CC8" w:rsidRDefault="00455439" w:rsidP="00DE41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1CC8">
              <w:rPr>
                <w:rFonts w:ascii="Times New Roman" w:hAnsi="Times New Roman" w:cs="Times New Roman"/>
                <w:b/>
                <w:bCs/>
              </w:rPr>
              <w:t xml:space="preserve">Нейротехнологии и </w:t>
            </w:r>
            <w:proofErr w:type="spellStart"/>
            <w:r w:rsidRPr="003B1CC8">
              <w:rPr>
                <w:rFonts w:ascii="Times New Roman" w:hAnsi="Times New Roman" w:cs="Times New Roman"/>
                <w:b/>
                <w:bCs/>
              </w:rPr>
              <w:t>программрование</w:t>
            </w:r>
            <w:proofErr w:type="spellEnd"/>
          </w:p>
        </w:tc>
      </w:tr>
      <w:tr w:rsidR="00455439" w:rsidRPr="003B1CC8" w14:paraId="4A23AC83" w14:textId="77777777" w:rsidTr="00DE41C4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DC3B4" w14:textId="77777777" w:rsidR="00455439" w:rsidRPr="003B1CC8" w:rsidRDefault="00455439" w:rsidP="00DE41C4">
            <w:pPr>
              <w:jc w:val="center"/>
              <w:rPr>
                <w:rFonts w:ascii="Times New Roman" w:hAnsi="Times New Roman" w:cs="Times New Roman"/>
              </w:rPr>
            </w:pPr>
            <w:r w:rsidRPr="003B1CC8">
              <w:rPr>
                <w:rFonts w:ascii="Times New Roman" w:hAnsi="Times New Roman" w:cs="Times New Roman"/>
                <w:b/>
                <w:bCs/>
              </w:rPr>
              <w:t>Дисциплина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69CE7E" w14:textId="4B58C5DE" w:rsidR="00455439" w:rsidRPr="003B1CC8" w:rsidRDefault="00455439" w:rsidP="00DE41C4">
            <w:pPr>
              <w:jc w:val="center"/>
              <w:rPr>
                <w:rFonts w:ascii="Times New Roman" w:hAnsi="Times New Roman" w:cs="Times New Roman"/>
              </w:rPr>
            </w:pPr>
            <w:r w:rsidRPr="00455439">
              <w:rPr>
                <w:rFonts w:ascii="Times New Roman" w:hAnsi="Times New Roman" w:cs="Times New Roman"/>
                <w:b/>
                <w:bCs/>
              </w:rPr>
              <w:t>Программирование на Python</w:t>
            </w:r>
          </w:p>
        </w:tc>
      </w:tr>
    </w:tbl>
    <w:p w14:paraId="559DF747" w14:textId="77777777" w:rsidR="00455439" w:rsidRPr="003B1CC8" w:rsidRDefault="00455439" w:rsidP="00455439">
      <w:pPr>
        <w:jc w:val="center"/>
        <w:rPr>
          <w:rFonts w:ascii="Times New Roman" w:hAnsi="Times New Roman" w:cs="Times New Roman"/>
        </w:rPr>
      </w:pPr>
      <w:r w:rsidRPr="003B1CC8">
        <w:rPr>
          <w:rFonts w:ascii="Times New Roman" w:hAnsi="Times New Roman" w:cs="Times New Roman"/>
        </w:rPr>
        <w:br/>
      </w:r>
    </w:p>
    <w:p w14:paraId="282448E5" w14:textId="7C179B92" w:rsidR="00455439" w:rsidRPr="00455439" w:rsidRDefault="00455439" w:rsidP="00455439">
      <w:pPr>
        <w:jc w:val="center"/>
        <w:rPr>
          <w:rFonts w:ascii="Times New Roman" w:hAnsi="Times New Roman" w:cs="Times New Roman"/>
          <w:lang w:val="en-US"/>
        </w:rPr>
      </w:pPr>
      <w:r w:rsidRPr="003B1CC8">
        <w:rPr>
          <w:rFonts w:ascii="Times New Roman" w:hAnsi="Times New Roman" w:cs="Times New Roman"/>
        </w:rPr>
        <w:t xml:space="preserve">Лабораторная работа </w:t>
      </w:r>
      <w:r>
        <w:rPr>
          <w:rFonts w:ascii="Times New Roman" w:hAnsi="Times New Roman" w:cs="Times New Roman"/>
          <w:lang w:val="en-US"/>
        </w:rPr>
        <w:t>7</w:t>
      </w:r>
    </w:p>
    <w:p w14:paraId="130D3476" w14:textId="77777777" w:rsidR="00455439" w:rsidRPr="003B1CC8" w:rsidRDefault="00455439" w:rsidP="00455439">
      <w:pPr>
        <w:jc w:val="center"/>
        <w:rPr>
          <w:rFonts w:ascii="Times New Roman" w:hAnsi="Times New Roman" w:cs="Times New Roman"/>
        </w:rPr>
      </w:pPr>
      <w:r w:rsidRPr="003B1CC8">
        <w:rPr>
          <w:rFonts w:ascii="Times New Roman" w:hAnsi="Times New Roman" w:cs="Times New Roman"/>
        </w:rPr>
        <w:t>ОТЧЕТ</w:t>
      </w:r>
    </w:p>
    <w:p w14:paraId="7CA26057" w14:textId="77777777" w:rsidR="00455439" w:rsidRPr="003B1CC8" w:rsidRDefault="00455439" w:rsidP="00455439">
      <w:pPr>
        <w:jc w:val="center"/>
        <w:rPr>
          <w:rFonts w:ascii="Times New Roman" w:hAnsi="Times New Roman" w:cs="Times New Roman"/>
        </w:rPr>
      </w:pPr>
      <w:r w:rsidRPr="003B1CC8">
        <w:rPr>
          <w:rFonts w:ascii="Times New Roman" w:hAnsi="Times New Roman" w:cs="Times New Roman"/>
        </w:rPr>
        <w:br/>
      </w:r>
      <w:r w:rsidRPr="003B1CC8">
        <w:rPr>
          <w:rFonts w:ascii="Times New Roman" w:hAnsi="Times New Roman" w:cs="Times New Roman"/>
        </w:rPr>
        <w:br/>
      </w:r>
      <w:r w:rsidRPr="003B1CC8">
        <w:rPr>
          <w:rFonts w:ascii="Times New Roman" w:hAnsi="Times New Roman" w:cs="Times New Roman"/>
        </w:rPr>
        <w:br/>
      </w:r>
      <w:r w:rsidRPr="003B1CC8">
        <w:rPr>
          <w:rFonts w:ascii="Times New Roman" w:hAnsi="Times New Roman" w:cs="Times New Roman"/>
        </w:rPr>
        <w:br/>
      </w:r>
      <w:r w:rsidRPr="003B1CC8">
        <w:rPr>
          <w:rFonts w:ascii="Times New Roman" w:hAnsi="Times New Roman" w:cs="Times New Roman"/>
        </w:rPr>
        <w:br/>
      </w:r>
    </w:p>
    <w:tbl>
      <w:tblPr>
        <w:tblW w:w="8790" w:type="dxa"/>
        <w:tblLook w:val="04A0" w:firstRow="1" w:lastRow="0" w:firstColumn="1" w:lastColumn="0" w:noHBand="0" w:noVBand="1"/>
      </w:tblPr>
      <w:tblGrid>
        <w:gridCol w:w="2064"/>
        <w:gridCol w:w="6726"/>
      </w:tblGrid>
      <w:tr w:rsidR="00455439" w:rsidRPr="003B1CC8" w14:paraId="1F48F1A0" w14:textId="77777777" w:rsidTr="00455439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6E2C3" w14:textId="77777777" w:rsidR="00455439" w:rsidRPr="003B1CC8" w:rsidRDefault="00455439" w:rsidP="00DE41C4">
            <w:pPr>
              <w:jc w:val="center"/>
              <w:rPr>
                <w:rFonts w:ascii="Times New Roman" w:hAnsi="Times New Roman" w:cs="Times New Roman"/>
              </w:rPr>
            </w:pPr>
            <w:r w:rsidRPr="003B1CC8">
              <w:rPr>
                <w:rFonts w:ascii="Times New Roman" w:hAnsi="Times New Roman" w:cs="Times New Roman"/>
                <w:b/>
                <w:bCs/>
              </w:rPr>
              <w:t>Выполнил студент:</w:t>
            </w:r>
          </w:p>
        </w:tc>
        <w:tc>
          <w:tcPr>
            <w:tcW w:w="6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46481B" w14:textId="77777777" w:rsidR="00455439" w:rsidRPr="003B1CC8" w:rsidRDefault="00455439" w:rsidP="00DE41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B1CC8">
              <w:rPr>
                <w:rFonts w:ascii="Times New Roman" w:hAnsi="Times New Roman" w:cs="Times New Roman"/>
                <w:b/>
                <w:bCs/>
              </w:rPr>
              <w:t>Чы</w:t>
            </w:r>
            <w:proofErr w:type="spellEnd"/>
            <w:r w:rsidRPr="003B1CC8">
              <w:rPr>
                <w:rFonts w:ascii="Times New Roman" w:hAnsi="Times New Roman" w:cs="Times New Roman"/>
                <w:b/>
                <w:bCs/>
              </w:rPr>
              <w:t xml:space="preserve"> Нгок Чыонг (473229)</w:t>
            </w:r>
          </w:p>
        </w:tc>
      </w:tr>
      <w:tr w:rsidR="00455439" w:rsidRPr="003B1CC8" w14:paraId="3B990402" w14:textId="77777777" w:rsidTr="00455439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6A5B58" w14:textId="77777777" w:rsidR="00455439" w:rsidRPr="003B1CC8" w:rsidRDefault="00455439" w:rsidP="00DE41C4">
            <w:pPr>
              <w:jc w:val="center"/>
              <w:rPr>
                <w:rFonts w:ascii="Times New Roman" w:hAnsi="Times New Roman" w:cs="Times New Roman"/>
              </w:rPr>
            </w:pPr>
            <w:r w:rsidRPr="003B1CC8">
              <w:rPr>
                <w:rFonts w:ascii="Times New Roman" w:hAnsi="Times New Roman" w:cs="Times New Roman"/>
                <w:b/>
                <w:bCs/>
              </w:rPr>
              <w:t>Группа:</w:t>
            </w:r>
          </w:p>
        </w:tc>
        <w:tc>
          <w:tcPr>
            <w:tcW w:w="6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3F1F1B" w14:textId="77777777" w:rsidR="00455439" w:rsidRPr="003B1CC8" w:rsidRDefault="00455439" w:rsidP="00DE41C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1CC8">
              <w:rPr>
                <w:rFonts w:ascii="Times New Roman" w:hAnsi="Times New Roman" w:cs="Times New Roman"/>
                <w:b/>
                <w:bCs/>
              </w:rPr>
              <w:t>P3124</w:t>
            </w:r>
          </w:p>
        </w:tc>
      </w:tr>
      <w:tr w:rsidR="00455439" w:rsidRPr="003B1CC8" w14:paraId="23F983B1" w14:textId="77777777" w:rsidTr="00455439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3B9937" w14:textId="77777777" w:rsidR="00455439" w:rsidRPr="003B1CC8" w:rsidRDefault="00455439" w:rsidP="00455439">
            <w:pPr>
              <w:jc w:val="center"/>
              <w:rPr>
                <w:rFonts w:ascii="Times New Roman" w:hAnsi="Times New Roman" w:cs="Times New Roman"/>
              </w:rPr>
            </w:pPr>
            <w:r w:rsidRPr="003B1CC8">
              <w:rPr>
                <w:rFonts w:ascii="Times New Roman" w:hAnsi="Times New Roman" w:cs="Times New Roman"/>
                <w:b/>
                <w:bCs/>
              </w:rPr>
              <w:t>Преподаватель:</w:t>
            </w:r>
          </w:p>
        </w:tc>
        <w:tc>
          <w:tcPr>
            <w:tcW w:w="6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71C0AD" w14:textId="309BF853" w:rsidR="00455439" w:rsidRPr="003B1CC8" w:rsidRDefault="00455439" w:rsidP="00455439">
            <w:pPr>
              <w:jc w:val="center"/>
              <w:rPr>
                <w:rFonts w:ascii="Times New Roman" w:hAnsi="Times New Roman" w:cs="Times New Roman"/>
              </w:rPr>
            </w:pPr>
            <w:r w:rsidRPr="00455439">
              <w:rPr>
                <w:rFonts w:ascii="Times New Roman" w:hAnsi="Times New Roman" w:cs="Times New Roman"/>
                <w:b/>
                <w:bCs/>
              </w:rPr>
              <w:t>Жуков Николай Николаевич</w:t>
            </w:r>
          </w:p>
        </w:tc>
      </w:tr>
    </w:tbl>
    <w:p w14:paraId="363DE4C9" w14:textId="77777777" w:rsidR="00455439" w:rsidRPr="003B1CC8" w:rsidRDefault="00455439" w:rsidP="00455439">
      <w:pPr>
        <w:jc w:val="center"/>
        <w:rPr>
          <w:rFonts w:ascii="Times New Roman" w:hAnsi="Times New Roman" w:cs="Times New Roman"/>
        </w:rPr>
      </w:pPr>
    </w:p>
    <w:p w14:paraId="7F7EB16E" w14:textId="77777777" w:rsidR="00455439" w:rsidRDefault="00455439" w:rsidP="00455439">
      <w:pPr>
        <w:jc w:val="center"/>
        <w:rPr>
          <w:rFonts w:ascii="Times New Roman" w:hAnsi="Times New Roman" w:cs="Times New Roman"/>
          <w:lang w:val="en-US"/>
        </w:rPr>
      </w:pPr>
      <w:r w:rsidRPr="003B1CC8">
        <w:rPr>
          <w:rFonts w:ascii="Times New Roman" w:hAnsi="Times New Roman" w:cs="Times New Roman"/>
        </w:rPr>
        <w:br/>
      </w:r>
      <w:r w:rsidRPr="003B1CC8">
        <w:rPr>
          <w:rFonts w:ascii="Times New Roman" w:hAnsi="Times New Roman" w:cs="Times New Roman"/>
        </w:rPr>
        <w:br/>
      </w:r>
    </w:p>
    <w:p w14:paraId="682FE77A" w14:textId="77777777" w:rsidR="00455439" w:rsidRDefault="00455439" w:rsidP="00455439">
      <w:pPr>
        <w:jc w:val="center"/>
        <w:rPr>
          <w:rFonts w:ascii="Times New Roman" w:hAnsi="Times New Roman" w:cs="Times New Roman"/>
          <w:lang w:val="en-US"/>
        </w:rPr>
      </w:pPr>
    </w:p>
    <w:p w14:paraId="18F1AB6E" w14:textId="77777777" w:rsidR="00455439" w:rsidRDefault="00455439" w:rsidP="00455439">
      <w:pPr>
        <w:jc w:val="center"/>
        <w:rPr>
          <w:rFonts w:ascii="Times New Roman" w:hAnsi="Times New Roman" w:cs="Times New Roman"/>
          <w:lang w:val="en-US"/>
        </w:rPr>
      </w:pPr>
    </w:p>
    <w:p w14:paraId="62DA8BE3" w14:textId="77777777" w:rsidR="00455439" w:rsidRPr="00455439" w:rsidRDefault="00455439" w:rsidP="00455439">
      <w:pPr>
        <w:jc w:val="center"/>
        <w:rPr>
          <w:rFonts w:ascii="Times New Roman" w:hAnsi="Times New Roman" w:cs="Times New Roman"/>
          <w:lang w:val="en-US"/>
        </w:rPr>
      </w:pPr>
    </w:p>
    <w:p w14:paraId="3A69D4ED" w14:textId="77777777" w:rsidR="00455439" w:rsidRPr="003B1CC8" w:rsidRDefault="00455439" w:rsidP="00455439">
      <w:pPr>
        <w:jc w:val="center"/>
        <w:rPr>
          <w:rFonts w:ascii="Times New Roman" w:hAnsi="Times New Roman" w:cs="Times New Roman"/>
        </w:rPr>
      </w:pPr>
      <w:r w:rsidRPr="003B1CC8">
        <w:rPr>
          <w:rFonts w:ascii="Times New Roman" w:hAnsi="Times New Roman" w:cs="Times New Roman"/>
        </w:rPr>
        <w:t>г. Санкт-Петербург</w:t>
      </w:r>
    </w:p>
    <w:p w14:paraId="7B597852" w14:textId="77777777" w:rsidR="002C566E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Главы</w:t>
      </w:r>
    </w:p>
    <w:p w14:paraId="3269E750" w14:textId="77777777" w:rsidR="002C566E" w:rsidRDefault="00000000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w:anchor="фраг1" w:history="1">
        <w:r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Исходный код декоратора с параметрами.</w:t>
        </w:r>
      </w:hyperlink>
    </w:p>
    <w:p w14:paraId="23DBB5EA" w14:textId="77777777" w:rsidR="002C566E" w:rsidRDefault="00000000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w:anchor="фраг2" w:history="1">
        <w:r>
          <w:rPr>
            <w:rStyle w:val="afb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 xml:space="preserve">Исходный код </w:t>
        </w:r>
        <w:proofErr w:type="spellStart"/>
        <w:r>
          <w:rPr>
            <w:rStyle w:val="afb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get_currencies</w:t>
        </w:r>
        <w:proofErr w:type="spellEnd"/>
        <w:r>
          <w:rPr>
            <w:rStyle w:val="afb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 xml:space="preserve"> (без логирования).</w:t>
        </w:r>
      </w:hyperlink>
    </w:p>
    <w:p w14:paraId="3EDEA148" w14:textId="77777777" w:rsidR="002C566E" w:rsidRDefault="00000000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w:anchor="фраг3" w:history="1">
        <w:r>
          <w:rPr>
            <w:rStyle w:val="afb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Демонстрационный пример (квадратное уравнение).</w:t>
        </w:r>
      </w:hyperlink>
    </w:p>
    <w:p w14:paraId="7DDE27BC" w14:textId="77777777" w:rsidR="002C566E" w:rsidRDefault="00000000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w:anchor="фраг4" w:history="1">
        <w:r>
          <w:rPr>
            <w:rStyle w:val="afb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Скриншоты / фрагменты логов.</w:t>
        </w:r>
      </w:hyperlink>
    </w:p>
    <w:p w14:paraId="4EA75CAB" w14:textId="77777777" w:rsidR="002C566E" w:rsidRDefault="00000000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w:anchor="фраг5" w:history="1">
        <w:r>
          <w:rPr>
            <w:rStyle w:val="afb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Тесты:</w:t>
        </w:r>
      </w:hyperlink>
    </w:p>
    <w:p w14:paraId="059AF241" w14:textId="77777777" w:rsidR="002C566E" w:rsidRDefault="00000000">
      <w:pPr>
        <w:numPr>
          <w:ilvl w:val="1"/>
          <w:numId w:val="11"/>
        </w:numPr>
        <w:ind w:left="845" w:hanging="425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w:anchor="фраг5_1" w:history="1">
        <w:r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тесты функции,</w:t>
        </w:r>
      </w:hyperlink>
    </w:p>
    <w:p w14:paraId="244C4AD5" w14:textId="77777777" w:rsidR="002C566E" w:rsidRDefault="00000000">
      <w:pPr>
        <w:numPr>
          <w:ilvl w:val="1"/>
          <w:numId w:val="11"/>
        </w:numPr>
        <w:ind w:left="845" w:hanging="425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w:anchor="фраг5_2" w:history="1">
        <w:r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тесты декоратора,</w:t>
        </w:r>
      </w:hyperlink>
    </w:p>
    <w:p w14:paraId="1DDF8F18" w14:textId="77777777" w:rsidR="002C566E" w:rsidRDefault="00000000">
      <w:pPr>
        <w:numPr>
          <w:ilvl w:val="1"/>
          <w:numId w:val="11"/>
        </w:numPr>
        <w:ind w:left="845" w:hanging="425"/>
        <w:rPr>
          <w:rFonts w:ascii="Times New Roman" w:hAnsi="Times New Roman" w:cs="Times New Roman"/>
          <w:sz w:val="28"/>
          <w:szCs w:val="28"/>
        </w:rPr>
        <w:sectPr w:rsidR="002C566E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hyperlink w:anchor="фраг5_3" w:history="1">
        <w:r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 xml:space="preserve">тесты работы с </w:t>
        </w:r>
        <w:proofErr w:type="spellStart"/>
        <w:r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StringIO</w:t>
        </w:r>
        <w:proofErr w:type="spellEnd"/>
        <w:r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</w:hyperlink>
    </w:p>
    <w:p w14:paraId="7E683085" w14:textId="7A3C796C" w:rsidR="00455439" w:rsidRPr="00455439" w:rsidRDefault="00000000" w:rsidP="0045543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Исходный код декоратора с параметрами</w:t>
      </w:r>
      <w:bookmarkStart w:id="0" w:name="фраг1"/>
      <w:bookmarkEnd w:id="0"/>
    </w:p>
    <w:p w14:paraId="1F01C3D1" w14:textId="77777777" w:rsidR="00455439" w:rsidRPr="00455439" w:rsidRDefault="00455439" w:rsidP="0045543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</w:pP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sys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logging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io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functools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def </w:t>
      </w:r>
      <w:r w:rsidRPr="00455439">
        <w:rPr>
          <w:rFonts w:ascii="Courier New" w:eastAsia="Times New Roman" w:hAnsi="Courier New" w:cs="Courier New"/>
          <w:color w:val="56A8F5"/>
          <w:sz w:val="20"/>
          <w:szCs w:val="20"/>
          <w:lang w:val="en-US" w:eastAsia="en-US"/>
        </w:rPr>
        <w:t>logger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func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None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, *, handle=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sys.stdout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def </w:t>
      </w:r>
      <w:r w:rsidRPr="00455439">
        <w:rPr>
          <w:rFonts w:ascii="Courier New" w:eastAsia="Times New Roman" w:hAnsi="Courier New" w:cs="Courier New"/>
          <w:color w:val="56A8F5"/>
          <w:sz w:val="20"/>
          <w:szCs w:val="20"/>
          <w:lang w:val="en-US" w:eastAsia="en-US"/>
        </w:rPr>
        <w:t>decorator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(f):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55439">
        <w:rPr>
          <w:rFonts w:ascii="Courier New" w:eastAsia="Times New Roman" w:hAnsi="Courier New" w:cs="Courier New"/>
          <w:color w:val="B3AE60"/>
          <w:sz w:val="20"/>
          <w:szCs w:val="20"/>
          <w:lang w:val="en-US" w:eastAsia="en-US"/>
        </w:rPr>
        <w:t>@functools.wraps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(f)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def </w:t>
      </w:r>
      <w:r w:rsidRPr="00455439">
        <w:rPr>
          <w:rFonts w:ascii="Courier New" w:eastAsia="Times New Roman" w:hAnsi="Courier New" w:cs="Courier New"/>
          <w:color w:val="56A8F5"/>
          <w:sz w:val="20"/>
          <w:szCs w:val="20"/>
          <w:lang w:val="en-US" w:eastAsia="en-US"/>
        </w:rPr>
        <w:t>swapper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(*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args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, **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kwargs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start_msg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 = 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f"start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f.</w:t>
      </w:r>
      <w:r w:rsidRPr="00455439">
        <w:rPr>
          <w:rFonts w:ascii="Courier New" w:eastAsia="Times New Roman" w:hAnsi="Courier New" w:cs="Courier New"/>
          <w:color w:val="B200B2"/>
          <w:sz w:val="20"/>
          <w:szCs w:val="20"/>
          <w:lang w:val="en-US" w:eastAsia="en-US"/>
        </w:rPr>
        <w:t>__name</w:t>
      </w:r>
      <w:proofErr w:type="spellEnd"/>
      <w:r w:rsidRPr="00455439">
        <w:rPr>
          <w:rFonts w:ascii="Courier New" w:eastAsia="Times New Roman" w:hAnsi="Courier New" w:cs="Courier New"/>
          <w:color w:val="B200B2"/>
          <w:sz w:val="20"/>
          <w:szCs w:val="20"/>
          <w:lang w:val="en-US" w:eastAsia="en-US"/>
        </w:rPr>
        <w:t>__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with 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args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=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args</w:t>
      </w:r>
      <w:proofErr w:type="spellEnd"/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, 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kwargs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=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kwargs</w:t>
      </w:r>
      <w:proofErr w:type="spellEnd"/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br/>
        <w:t xml:space="preserve">    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if </w:t>
      </w:r>
      <w:proofErr w:type="spellStart"/>
      <w:r w:rsidRPr="00455439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isinstance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(handle,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logging.Logger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handle.info(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start_msg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elif</w:t>
      </w:r>
      <w:proofErr w:type="spellEnd"/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 </w:t>
      </w:r>
      <w:proofErr w:type="spellStart"/>
      <w:r w:rsidRPr="00455439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isinstance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(handle,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io.StringIO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handle.write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f"[INFO]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start_msg</w:t>
      </w:r>
      <w:proofErr w:type="spellEnd"/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}\n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else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handle.write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f"[INFO]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start_msg</w:t>
      </w:r>
      <w:proofErr w:type="spellEnd"/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}\n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handle.flush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()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try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result = f(*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args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, **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kwargs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success_msg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 = 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f"success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f.</w:t>
      </w:r>
      <w:r w:rsidRPr="00455439">
        <w:rPr>
          <w:rFonts w:ascii="Courier New" w:eastAsia="Times New Roman" w:hAnsi="Courier New" w:cs="Courier New"/>
          <w:color w:val="B200B2"/>
          <w:sz w:val="20"/>
          <w:szCs w:val="20"/>
          <w:lang w:val="en-US" w:eastAsia="en-US"/>
        </w:rPr>
        <w:t>__name</w:t>
      </w:r>
      <w:proofErr w:type="spellEnd"/>
      <w:r w:rsidRPr="00455439">
        <w:rPr>
          <w:rFonts w:ascii="Courier New" w:eastAsia="Times New Roman" w:hAnsi="Courier New" w:cs="Courier New"/>
          <w:color w:val="B200B2"/>
          <w:sz w:val="20"/>
          <w:szCs w:val="20"/>
          <w:lang w:val="en-US" w:eastAsia="en-US"/>
        </w:rPr>
        <w:t>__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with result: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result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 \n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br/>
        <w:t xml:space="preserve">        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if </w:t>
      </w:r>
      <w:proofErr w:type="spellStart"/>
      <w:r w:rsidRPr="00455439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isinstance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(handle,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logging.Logger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handle.info(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success_msg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elif</w:t>
      </w:r>
      <w:proofErr w:type="spellEnd"/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 </w:t>
      </w:r>
      <w:proofErr w:type="spellStart"/>
      <w:r w:rsidRPr="00455439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isinstance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(handle,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io.StringIO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handle.write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f"[INFO]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success_msg</w:t>
      </w:r>
      <w:proofErr w:type="spellEnd"/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}\n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else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handle.write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f"[INFO]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success_msg</w:t>
      </w:r>
      <w:proofErr w:type="spellEnd"/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}\n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handle.flush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()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result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except </w:t>
      </w:r>
      <w:r w:rsidRPr="00455439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 xml:space="preserve">Exception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e: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r w:rsidRPr="00455439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 xml:space="preserve"># log </w:t>
      </w:r>
      <w:proofErr w:type="spellStart"/>
      <w:r w:rsidRPr="00455439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>loi</w:t>
      </w:r>
      <w:proofErr w:type="spellEnd"/>
      <w:r w:rsidRPr="00455439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error_msg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 = 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f"error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in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f.</w:t>
      </w:r>
      <w:r w:rsidRPr="00455439">
        <w:rPr>
          <w:rFonts w:ascii="Courier New" w:eastAsia="Times New Roman" w:hAnsi="Courier New" w:cs="Courier New"/>
          <w:color w:val="B200B2"/>
          <w:sz w:val="20"/>
          <w:szCs w:val="20"/>
          <w:lang w:val="en-US" w:eastAsia="en-US"/>
        </w:rPr>
        <w:t>__name</w:t>
      </w:r>
      <w:proofErr w:type="spellEnd"/>
      <w:r w:rsidRPr="00455439">
        <w:rPr>
          <w:rFonts w:ascii="Courier New" w:eastAsia="Times New Roman" w:hAnsi="Courier New" w:cs="Courier New"/>
          <w:color w:val="B200B2"/>
          <w:sz w:val="20"/>
          <w:szCs w:val="20"/>
          <w:lang w:val="en-US" w:eastAsia="en-US"/>
        </w:rPr>
        <w:t>__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with 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args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=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args</w:t>
      </w:r>
      <w:proofErr w:type="spellEnd"/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: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r w:rsidRPr="00455439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type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(e).</w:t>
      </w:r>
      <w:r w:rsidRPr="00455439">
        <w:rPr>
          <w:rFonts w:ascii="Courier New" w:eastAsia="Times New Roman" w:hAnsi="Courier New" w:cs="Courier New"/>
          <w:color w:val="B200B2"/>
          <w:sz w:val="20"/>
          <w:szCs w:val="20"/>
          <w:lang w:val="en-US" w:eastAsia="en-US"/>
        </w:rPr>
        <w:t>__name__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: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r w:rsidRPr="00455439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str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(e)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br/>
        <w:t xml:space="preserve">        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if </w:t>
      </w:r>
      <w:proofErr w:type="spellStart"/>
      <w:r w:rsidRPr="00455439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isinstance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(handle,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logging.Logger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handle.error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error_msg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proofErr w:type="spellStart"/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elif</w:t>
      </w:r>
      <w:proofErr w:type="spellEnd"/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 </w:t>
      </w:r>
      <w:proofErr w:type="spellStart"/>
      <w:r w:rsidRPr="00455439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isinstance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(handle,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io.StringIO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handle.write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f"[ERROR]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error_msg</w:t>
      </w:r>
      <w:proofErr w:type="spellEnd"/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}\n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else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handle.write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f"[ERROR]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error_msg</w:t>
      </w:r>
      <w:proofErr w:type="spellEnd"/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}\n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handle.flush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()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raise 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e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swapper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if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func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is None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decorator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else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decorator(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func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</w:p>
    <w:p w14:paraId="313C5A85" w14:textId="77777777" w:rsidR="00455439" w:rsidRPr="00455439" w:rsidRDefault="00455439" w:rsidP="004554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FBDDD6" w14:textId="77777777" w:rsidR="002C566E" w:rsidRPr="00455439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Исходный код </w:t>
      </w:r>
      <w:proofErr w:type="spellStart"/>
      <w:r>
        <w:rPr>
          <w:rFonts w:ascii="Times New Roman" w:hAnsi="Times New Roman"/>
          <w:sz w:val="28"/>
          <w:szCs w:val="28"/>
        </w:rPr>
        <w:t>get_currencies</w:t>
      </w:r>
      <w:proofErr w:type="spellEnd"/>
      <w:r>
        <w:rPr>
          <w:rFonts w:ascii="Times New Roman" w:hAnsi="Times New Roman"/>
          <w:sz w:val="28"/>
          <w:szCs w:val="28"/>
        </w:rPr>
        <w:t xml:space="preserve"> (без логирования)</w:t>
      </w:r>
      <w:bookmarkStart w:id="1" w:name="фраг2"/>
      <w:bookmarkEnd w:id="1"/>
    </w:p>
    <w:p w14:paraId="7A6C704E" w14:textId="77777777" w:rsidR="00455439" w:rsidRPr="00455439" w:rsidRDefault="00455439" w:rsidP="0045543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</w:pP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def </w:t>
      </w:r>
      <w:proofErr w:type="spellStart"/>
      <w:r w:rsidRPr="00455439">
        <w:rPr>
          <w:rFonts w:ascii="Courier New" w:eastAsia="Times New Roman" w:hAnsi="Courier New" w:cs="Courier New"/>
          <w:color w:val="56A8F5"/>
          <w:sz w:val="20"/>
          <w:szCs w:val="20"/>
          <w:lang w:val="en-US" w:eastAsia="en-US"/>
        </w:rPr>
        <w:t>get_currencies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currency_codes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: </w:t>
      </w:r>
      <w:r w:rsidRPr="00455439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list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, url:</w:t>
      </w:r>
      <w:r w:rsidRPr="00455439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 xml:space="preserve">str 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= 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"https://www.cbr-xml-daily.ru/daily_json.js"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)-&gt;</w:t>
      </w:r>
      <w:r w:rsidRPr="00455439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dict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t>"""</w:t>
      </w:r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br/>
      </w:r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lastRenderedPageBreak/>
        <w:t xml:space="preserve">    </w:t>
      </w:r>
      <w:proofErr w:type="spellStart"/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t>Бизнес-логика</w:t>
      </w:r>
      <w:proofErr w:type="spellEnd"/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t xml:space="preserve">: </w:t>
      </w:r>
      <w:proofErr w:type="spellStart"/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t>получает</w:t>
      </w:r>
      <w:proofErr w:type="spellEnd"/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t xml:space="preserve"> </w:t>
      </w:r>
      <w:proofErr w:type="spellStart"/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t>курсы</w:t>
      </w:r>
      <w:proofErr w:type="spellEnd"/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t xml:space="preserve"> </w:t>
      </w:r>
      <w:proofErr w:type="spellStart"/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t>валют</w:t>
      </w:r>
      <w:proofErr w:type="spellEnd"/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t>.</w:t>
      </w:r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br/>
        <w:t xml:space="preserve">    </w:t>
      </w:r>
      <w:proofErr w:type="spellStart"/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t>Исключения</w:t>
      </w:r>
      <w:proofErr w:type="spellEnd"/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t xml:space="preserve"> </w:t>
      </w:r>
      <w:proofErr w:type="spellStart"/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t>выбрасываются</w:t>
      </w:r>
      <w:proofErr w:type="spellEnd"/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t xml:space="preserve">, </w:t>
      </w:r>
      <w:proofErr w:type="spellStart"/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t>логирование</w:t>
      </w:r>
      <w:proofErr w:type="spellEnd"/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t xml:space="preserve"> </w:t>
      </w:r>
      <w:proofErr w:type="spellStart"/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t>отсутствует</w:t>
      </w:r>
      <w:proofErr w:type="spellEnd"/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t>.</w:t>
      </w:r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br/>
        <w:t xml:space="preserve">    """</w:t>
      </w:r>
      <w:r w:rsidRPr="00455439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en-US"/>
        </w:rPr>
        <w:br/>
        <w:t xml:space="preserve">    </w:t>
      </w:r>
      <w:r w:rsidRPr="00455439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 xml:space="preserve">#ket </w:t>
      </w:r>
      <w:proofErr w:type="spellStart"/>
      <w:r w:rsidRPr="00455439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>noi</w:t>
      </w:r>
      <w:proofErr w:type="spellEnd"/>
      <w:r w:rsidRPr="00455439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 xml:space="preserve"> API</w:t>
      </w:r>
      <w:r w:rsidRPr="00455439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br/>
        <w:t xml:space="preserve">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try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response =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requests.get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url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response.raise_for_status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()  </w:t>
      </w:r>
      <w:r w:rsidRPr="00455439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 xml:space="preserve"># </w:t>
      </w:r>
      <w:proofErr w:type="spellStart"/>
      <w:r w:rsidRPr="00455439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>Проверка</w:t>
      </w:r>
      <w:proofErr w:type="spellEnd"/>
      <w:r w:rsidRPr="00455439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55439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>на</w:t>
      </w:r>
      <w:proofErr w:type="spellEnd"/>
      <w:r w:rsidRPr="00455439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455439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>ошибки</w:t>
      </w:r>
      <w:proofErr w:type="spellEnd"/>
      <w:r w:rsidRPr="00455439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 xml:space="preserve"> HTTP</w:t>
      </w:r>
      <w:r w:rsidRPr="00455439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br/>
        <w:t xml:space="preserve">        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currencies = {}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try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data =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response.json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()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except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requests.exceptions.JSONDecodeError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v_e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raise </w:t>
      </w:r>
      <w:proofErr w:type="spellStart"/>
      <w:r w:rsidRPr="00455439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ValueError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f"Некорректный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JSON: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v_e</w:t>
      </w:r>
      <w:proofErr w:type="spellEnd"/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Valute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"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in 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data: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code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in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currency_codes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code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in 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data[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Valute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]: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currencies[code] = data[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Valute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][code][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"Value"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]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else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        currencies[code] = 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f"Код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валюты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'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code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' 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не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найден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."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br/>
        <w:t xml:space="preserve">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else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raise </w:t>
      </w:r>
      <w:proofErr w:type="spellStart"/>
      <w:r w:rsidRPr="00455439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KeyError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Нет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ключа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'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Valute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'"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currencies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except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requests.exceptions.RequestException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e: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raise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requests.exceptions.RequestException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f"API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недоступен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: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e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}\n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except </w:t>
      </w:r>
      <w:proofErr w:type="spellStart"/>
      <w:r w:rsidRPr="00455439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KeyError</w:t>
      </w:r>
      <w:proofErr w:type="spellEnd"/>
      <w:r w:rsidRPr="00455439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 xml:space="preserve">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k_e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raise </w:t>
      </w:r>
      <w:proofErr w:type="spellStart"/>
      <w:r w:rsidRPr="00455439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KeyError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f"Нет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ключа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“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Valute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”: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k_e</w:t>
      </w:r>
      <w:proofErr w:type="spellEnd"/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}\n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except </w:t>
      </w:r>
      <w:proofErr w:type="spellStart"/>
      <w:r w:rsidRPr="00455439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TypeError</w:t>
      </w:r>
      <w:proofErr w:type="spellEnd"/>
      <w:r w:rsidRPr="00455439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 xml:space="preserve">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as 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t_e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raise </w:t>
      </w:r>
      <w:proofErr w:type="spellStart"/>
      <w:r w:rsidRPr="00455439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TypeError</w:t>
      </w:r>
      <w:proofErr w:type="spellEnd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f"Курс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валюты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имеет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неверный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</w:t>
      </w:r>
      <w:proofErr w:type="spellStart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тип</w:t>
      </w:r>
      <w:proofErr w:type="spellEnd"/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: </w:t>
      </w:r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proofErr w:type="spellStart"/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t_e</w:t>
      </w:r>
      <w:proofErr w:type="spellEnd"/>
      <w:r w:rsidRPr="00455439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}\n</w:t>
      </w:r>
      <w:r w:rsidRPr="00455439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455439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</w:p>
    <w:p w14:paraId="373AC887" w14:textId="77777777" w:rsidR="00455439" w:rsidRPr="00455439" w:rsidRDefault="00455439" w:rsidP="004554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7DE157" w14:textId="77777777" w:rsidR="002C566E" w:rsidRPr="000C5BD8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Демонстрационный пример (квадратное уравнение).</w:t>
      </w:r>
      <w:bookmarkStart w:id="2" w:name="фраг3"/>
      <w:bookmarkEnd w:id="2"/>
    </w:p>
    <w:p w14:paraId="75F8AEC2" w14:textId="77777777" w:rsidR="000C5BD8" w:rsidRPr="000C5BD8" w:rsidRDefault="000C5BD8" w:rsidP="000C5BD8">
      <w:pPr>
        <w:numPr>
          <w:ilvl w:val="0"/>
          <w:numId w:val="12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</w:pP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logging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math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from 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Lab7.decorators 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import 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logger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proofErr w:type="spellStart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logging.basicConfig</w:t>
      </w:r>
      <w:proofErr w:type="spellEnd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0C5BD8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filename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"quadratic.log"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,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0C5BD8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level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proofErr w:type="spellStart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logging.DEBUG</w:t>
      </w:r>
      <w:proofErr w:type="spellEnd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,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0C5BD8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>format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=</w:t>
      </w:r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"%(</w:t>
      </w:r>
      <w:proofErr w:type="spellStart"/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levelname</w:t>
      </w:r>
      <w:proofErr w:type="spellEnd"/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)s: %(message)s"</w:t>
      </w:r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br/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0C5BD8">
        <w:rPr>
          <w:rFonts w:ascii="Courier New" w:eastAsia="Times New Roman" w:hAnsi="Courier New" w:cs="Courier New"/>
          <w:color w:val="B3AE60"/>
          <w:sz w:val="20"/>
          <w:szCs w:val="20"/>
          <w:lang w:val="en-US" w:eastAsia="en-US"/>
        </w:rPr>
        <w:t>@logger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0C5BD8">
        <w:rPr>
          <w:rFonts w:ascii="Courier New" w:eastAsia="Times New Roman" w:hAnsi="Courier New" w:cs="Courier New"/>
          <w:color w:val="AA4926"/>
          <w:sz w:val="20"/>
          <w:szCs w:val="20"/>
          <w:lang w:val="en-US" w:eastAsia="en-US"/>
        </w:rPr>
        <w:t xml:space="preserve">handle 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= </w:t>
      </w:r>
      <w:proofErr w:type="spellStart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logging.getLogger</w:t>
      </w:r>
      <w:proofErr w:type="spellEnd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"quadratic.log"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def </w:t>
      </w:r>
      <w:proofErr w:type="spellStart"/>
      <w:r w:rsidRPr="000C5BD8">
        <w:rPr>
          <w:rFonts w:ascii="Courier New" w:eastAsia="Times New Roman" w:hAnsi="Courier New" w:cs="Courier New"/>
          <w:color w:val="56A8F5"/>
          <w:sz w:val="20"/>
          <w:szCs w:val="20"/>
          <w:lang w:val="en-US" w:eastAsia="en-US"/>
        </w:rPr>
        <w:t>solve_quadratic</w:t>
      </w:r>
      <w:proofErr w:type="spellEnd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(a, b, c):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logging.info(</w:t>
      </w:r>
      <w:proofErr w:type="spellStart"/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f"Solving</w:t>
      </w:r>
      <w:proofErr w:type="spellEnd"/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equation: 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a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x^2 + 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b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x + 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c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= 0"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0C5BD8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 xml:space="preserve"># </w:t>
      </w:r>
      <w:proofErr w:type="spellStart"/>
      <w:r w:rsidRPr="000C5BD8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>Ошибка</w:t>
      </w:r>
      <w:proofErr w:type="spellEnd"/>
      <w:r w:rsidRPr="000C5BD8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 xml:space="preserve"> </w:t>
      </w:r>
      <w:proofErr w:type="spellStart"/>
      <w:r w:rsidRPr="000C5BD8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>типов</w:t>
      </w:r>
      <w:proofErr w:type="spellEnd"/>
      <w:r w:rsidRPr="000C5BD8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br/>
        <w:t xml:space="preserve">    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for 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name, value 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in </w:t>
      </w:r>
      <w:r w:rsidRPr="000C5B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zip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((</w:t>
      </w:r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"a"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"b"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"c"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), (a, b, c)):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if not </w:t>
      </w:r>
      <w:proofErr w:type="spellStart"/>
      <w:r w:rsidRPr="000C5B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isinstance</w:t>
      </w:r>
      <w:proofErr w:type="spellEnd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(value, (</w:t>
      </w:r>
      <w:r w:rsidRPr="000C5B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int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, </w:t>
      </w:r>
      <w:r w:rsidRPr="000C5B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float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)):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proofErr w:type="spellStart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logging.critical</w:t>
      </w:r>
      <w:proofErr w:type="spellEnd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f"Parameter</w:t>
      </w:r>
      <w:proofErr w:type="spellEnd"/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'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name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' must be a number, got: 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value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    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raise </w:t>
      </w:r>
      <w:proofErr w:type="spellStart"/>
      <w:r w:rsidRPr="000C5B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TypeError</w:t>
      </w:r>
      <w:proofErr w:type="spellEnd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f"Coefficient</w:t>
      </w:r>
      <w:proofErr w:type="spellEnd"/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 '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name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' must be numeric"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0C5BD8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 xml:space="preserve"># </w:t>
      </w:r>
      <w:proofErr w:type="spellStart"/>
      <w:r w:rsidRPr="000C5BD8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>Ошибка</w:t>
      </w:r>
      <w:proofErr w:type="spellEnd"/>
      <w:r w:rsidRPr="000C5BD8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>: a == 0</w:t>
      </w:r>
      <w:r w:rsidRPr="000C5BD8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br/>
        <w:t xml:space="preserve">    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a == </w:t>
      </w:r>
      <w:r w:rsidRPr="000C5BD8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logging.error</w:t>
      </w:r>
      <w:proofErr w:type="spellEnd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"Coefficient 'a' cannot be zero"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raise </w:t>
      </w:r>
      <w:proofErr w:type="spellStart"/>
      <w:r w:rsidRPr="000C5BD8">
        <w:rPr>
          <w:rFonts w:ascii="Courier New" w:eastAsia="Times New Roman" w:hAnsi="Courier New" w:cs="Courier New"/>
          <w:color w:val="8888C6"/>
          <w:sz w:val="20"/>
          <w:szCs w:val="20"/>
          <w:lang w:val="en-US" w:eastAsia="en-US"/>
        </w:rPr>
        <w:t>ValueError</w:t>
      </w:r>
      <w:proofErr w:type="spellEnd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"a cannot be zero"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d = b*b - </w:t>
      </w:r>
      <w:r w:rsidRPr="000C5BD8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4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*a*c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lastRenderedPageBreak/>
        <w:t xml:space="preserve">    </w:t>
      </w:r>
      <w:proofErr w:type="spellStart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logging.debug</w:t>
      </w:r>
      <w:proofErr w:type="spellEnd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proofErr w:type="spellStart"/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f"Discriminant</w:t>
      </w:r>
      <w:proofErr w:type="spellEnd"/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 xml:space="preserve">: 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{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d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}</w:t>
      </w:r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if 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d &lt; </w:t>
      </w:r>
      <w:r w:rsidRPr="000C5BD8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proofErr w:type="spellStart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logging.warning</w:t>
      </w:r>
      <w:proofErr w:type="spellEnd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</w:t>
      </w:r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"Discriminant &lt; 0: no real roots"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>return None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br/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br/>
        <w:t xml:space="preserve">    if 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 xml:space="preserve">d == </w:t>
      </w:r>
      <w:r w:rsidRPr="000C5BD8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0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: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x = -b / (</w:t>
      </w:r>
      <w:r w:rsidRPr="000C5BD8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*a)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logging.info(</w:t>
      </w:r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"One real root"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    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(x,)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root1 = (-b + </w:t>
      </w:r>
      <w:proofErr w:type="spellStart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math.sqrt</w:t>
      </w:r>
      <w:proofErr w:type="spellEnd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(d)) / (</w:t>
      </w:r>
      <w:r w:rsidRPr="000C5BD8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*a)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root2 = (-b - </w:t>
      </w:r>
      <w:proofErr w:type="spellStart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math.sqrt</w:t>
      </w:r>
      <w:proofErr w:type="spellEnd"/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(d)) / (</w:t>
      </w:r>
      <w:r w:rsidRPr="000C5BD8">
        <w:rPr>
          <w:rFonts w:ascii="Courier New" w:eastAsia="Times New Roman" w:hAnsi="Courier New" w:cs="Courier New"/>
          <w:color w:val="2AACB8"/>
          <w:sz w:val="20"/>
          <w:szCs w:val="20"/>
          <w:lang w:val="en-US" w:eastAsia="en-US"/>
        </w:rPr>
        <w:t>2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*a)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logging.info(</w:t>
      </w:r>
      <w:r w:rsidRPr="000C5BD8">
        <w:rPr>
          <w:rFonts w:ascii="Courier New" w:eastAsia="Times New Roman" w:hAnsi="Courier New" w:cs="Courier New"/>
          <w:color w:val="6AAB73"/>
          <w:sz w:val="20"/>
          <w:szCs w:val="20"/>
          <w:lang w:val="en-US" w:eastAsia="en-US"/>
        </w:rPr>
        <w:t>"Two real roots computed"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)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br/>
        <w:t xml:space="preserve">    </w:t>
      </w:r>
      <w:r w:rsidRPr="000C5BD8">
        <w:rPr>
          <w:rFonts w:ascii="Courier New" w:eastAsia="Times New Roman" w:hAnsi="Courier New" w:cs="Courier New"/>
          <w:color w:val="CF8E6D"/>
          <w:sz w:val="20"/>
          <w:szCs w:val="20"/>
          <w:lang w:val="en-US" w:eastAsia="en-US"/>
        </w:rPr>
        <w:t xml:space="preserve">return </w:t>
      </w:r>
      <w:r w:rsidRPr="000C5BD8"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  <w:t>root1, root2</w:t>
      </w:r>
    </w:p>
    <w:p w14:paraId="6C9D1FC5" w14:textId="77777777" w:rsidR="000C5BD8" w:rsidRPr="000C5BD8" w:rsidRDefault="000C5BD8" w:rsidP="000C5BD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23FF59" w14:textId="77777777" w:rsidR="002C566E" w:rsidRPr="000C5BD8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/ фрагменты логов.</w:t>
      </w:r>
      <w:bookmarkStart w:id="3" w:name="фраг4"/>
      <w:bookmarkEnd w:id="3"/>
    </w:p>
    <w:p w14:paraId="415E2F1C" w14:textId="0C6E87BC" w:rsidR="002C566E" w:rsidRPr="000C5BD8" w:rsidRDefault="000C5B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B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8155E1" wp14:editId="1F3697E9">
            <wp:extent cx="5274310" cy="1117600"/>
            <wp:effectExtent l="0" t="0" r="2540" b="6350"/>
            <wp:docPr id="3628451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451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2AED" w14:textId="77777777" w:rsidR="002C566E" w:rsidRDefault="0000000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Тесты:</w:t>
      </w:r>
      <w:bookmarkStart w:id="4" w:name="фраг5"/>
      <w:bookmarkEnd w:id="4"/>
    </w:p>
    <w:p w14:paraId="37AC3689" w14:textId="77777777" w:rsidR="000C5BD8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5.1:</w:t>
      </w:r>
    </w:p>
    <w:p w14:paraId="6675AA33" w14:textId="5BE41D93" w:rsidR="002C566E" w:rsidRDefault="000C5BD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000000">
        <w:rPr>
          <w:rFonts w:ascii="Times New Roman" w:hAnsi="Times New Roman" w:cs="Times New Roman"/>
          <w:sz w:val="28"/>
          <w:szCs w:val="28"/>
        </w:rPr>
        <w:t>есты функции</w:t>
      </w:r>
      <w:bookmarkStart w:id="5" w:name="фраг5_1"/>
      <w:bookmarkEnd w:id="5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4DED0B" w14:textId="77777777" w:rsidR="000C5BD8" w:rsidRPr="000C5BD8" w:rsidRDefault="000C5BD8" w:rsidP="000C5BD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C5BD8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unittest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>import requests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Lab7.currencies import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get_currencies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>MAX_R_VALUE = 1000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#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Тесты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class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TestGetCurrencies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unittest.TestCase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test_currency_usd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 w:rsidRPr="000C5BD8">
        <w:rPr>
          <w:rFonts w:ascii="Times New Roman" w:hAnsi="Times New Roman" w:cs="Times New Roman"/>
          <w:i/>
          <w:iCs/>
          <w:sz w:val="28"/>
          <w:szCs w:val="28"/>
          <w:lang w:val="en-US"/>
        </w:rPr>
        <w:t>"""</w:t>
      </w:r>
      <w:r w:rsidRPr="000C5BD8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          </w:t>
      </w:r>
      <w:proofErr w:type="spellStart"/>
      <w:r w:rsidRPr="000C5BD8">
        <w:rPr>
          <w:rFonts w:ascii="Times New Roman" w:hAnsi="Times New Roman" w:cs="Times New Roman"/>
          <w:i/>
          <w:iCs/>
          <w:sz w:val="28"/>
          <w:szCs w:val="28"/>
          <w:lang w:val="en-US"/>
        </w:rPr>
        <w:t>Проверяет</w:t>
      </w:r>
      <w:proofErr w:type="spellEnd"/>
      <w:r w:rsidRPr="000C5BD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0C5BD8">
        <w:rPr>
          <w:rFonts w:ascii="Times New Roman" w:hAnsi="Times New Roman" w:cs="Times New Roman"/>
          <w:i/>
          <w:iCs/>
          <w:sz w:val="28"/>
          <w:szCs w:val="28"/>
          <w:lang w:val="en-US"/>
        </w:rPr>
        <w:t>наличие</w:t>
      </w:r>
      <w:proofErr w:type="spellEnd"/>
      <w:r w:rsidRPr="000C5BD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0C5BD8">
        <w:rPr>
          <w:rFonts w:ascii="Times New Roman" w:hAnsi="Times New Roman" w:cs="Times New Roman"/>
          <w:i/>
          <w:iCs/>
          <w:sz w:val="28"/>
          <w:szCs w:val="28"/>
          <w:lang w:val="en-US"/>
        </w:rPr>
        <w:t>ключа</w:t>
      </w:r>
      <w:proofErr w:type="spellEnd"/>
      <w:r w:rsidRPr="000C5BD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в </w:t>
      </w:r>
      <w:proofErr w:type="spellStart"/>
      <w:r w:rsidRPr="000C5BD8">
        <w:rPr>
          <w:rFonts w:ascii="Times New Roman" w:hAnsi="Times New Roman" w:cs="Times New Roman"/>
          <w:i/>
          <w:iCs/>
          <w:sz w:val="28"/>
          <w:szCs w:val="28"/>
          <w:lang w:val="en-US"/>
        </w:rPr>
        <w:t>словаре</w:t>
      </w:r>
      <w:proofErr w:type="spellEnd"/>
      <w:r w:rsidRPr="000C5BD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и </w:t>
      </w:r>
      <w:proofErr w:type="spellStart"/>
      <w:r w:rsidRPr="000C5BD8">
        <w:rPr>
          <w:rFonts w:ascii="Times New Roman" w:hAnsi="Times New Roman" w:cs="Times New Roman"/>
          <w:i/>
          <w:iCs/>
          <w:sz w:val="28"/>
          <w:szCs w:val="28"/>
          <w:lang w:val="en-US"/>
        </w:rPr>
        <w:t>значения</w:t>
      </w:r>
      <w:proofErr w:type="spellEnd"/>
      <w:r w:rsidRPr="000C5BD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0C5BD8">
        <w:rPr>
          <w:rFonts w:ascii="Times New Roman" w:hAnsi="Times New Roman" w:cs="Times New Roman"/>
          <w:i/>
          <w:iCs/>
          <w:sz w:val="28"/>
          <w:szCs w:val="28"/>
          <w:lang w:val="en-US"/>
        </w:rPr>
        <w:t>этого</w:t>
      </w:r>
      <w:proofErr w:type="spellEnd"/>
      <w:r w:rsidRPr="000C5BD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0C5BD8">
        <w:rPr>
          <w:rFonts w:ascii="Times New Roman" w:hAnsi="Times New Roman" w:cs="Times New Roman"/>
          <w:i/>
          <w:iCs/>
          <w:sz w:val="28"/>
          <w:szCs w:val="28"/>
          <w:lang w:val="en-US"/>
        </w:rPr>
        <w:t>ключа</w:t>
      </w:r>
      <w:proofErr w:type="spellEnd"/>
      <w:r w:rsidRPr="000C5BD8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        """</w:t>
      </w:r>
      <w:r w:rsidRPr="000C5BD8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   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currency_list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 xml:space="preserve"> = ['USD']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currency_data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get_currencies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currency_list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  <w:t xml:space="preserve">       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self.assertIn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currency_list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 xml:space="preserve">[0],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currency_data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self.assertIsInstance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currency_data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['USD'], float)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self.assertGreaterEqual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currency_data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['USD'], 0)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self.assertLessEqual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currency_data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['USD'], MAX_R_VALUE)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test_nonexist_code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self.assertIn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Код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валюты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get_currencies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(['XYZ'])['XYZ'])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self.assertIn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 xml:space="preserve">("XYZ",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get_currencies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(['XYZ'])['XYZ'])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self.assertIn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найден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get_currencies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(['XYZ'])['XYZ'])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test_get_currency_error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currency_list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 xml:space="preserve"> = ['USD']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with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self.assertRaises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requests.exceptions.RequestException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get_currencies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currency_list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="https://")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with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self.assertRaises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get_currencies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currency_list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="https://www.cbr.ru/scripts/XML_daily.asp")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with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self.assertRaises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KeyError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get_currencies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currency_list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="https://jsonplaceholder.typicode.com/users")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with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self.assertRaises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get_currencies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currency_codes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 xml:space="preserve">=1,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="https://www.cbr-xml-daily.ru/daily_json.js")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>if __name__ == "__main__":</w:t>
      </w:r>
      <w:r w:rsidRPr="000C5BD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unittest.main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5BD8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0C5BD8">
        <w:rPr>
          <w:rFonts w:ascii="Times New Roman" w:hAnsi="Times New Roman" w:cs="Times New Roman"/>
          <w:sz w:val="28"/>
          <w:szCs w:val="28"/>
          <w:lang w:val="en-US"/>
        </w:rPr>
        <w:t>=[''], verbosity=2, exit=False)</w:t>
      </w:r>
    </w:p>
    <w:p w14:paraId="56F93AB4" w14:textId="77777777" w:rsidR="000C5BD8" w:rsidRPr="000C5BD8" w:rsidRDefault="000C5BD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47506A" w14:textId="77777777" w:rsidR="000C5BD8" w:rsidRPr="000C5BD8" w:rsidRDefault="000C5BD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CDB0D2" w14:textId="77777777" w:rsidR="0053628C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5.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</w:p>
    <w:p w14:paraId="214F2AF3" w14:textId="12055922" w:rsidR="002C566E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Тесты</w:t>
      </w:r>
      <w:r w:rsidRPr="00455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декоратора</w:t>
      </w:r>
      <w:bookmarkStart w:id="6" w:name="фраг5_2"/>
      <w:bookmarkEnd w:id="6"/>
      <w:r w:rsidR="0053628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1FF513" w14:textId="77777777" w:rsidR="0053628C" w:rsidRPr="0053628C" w:rsidRDefault="0053628C" w:rsidP="005362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628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import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unittest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>import io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>from Lab7.decorators import logger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class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TestDecorator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unittest.TestCase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setUp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self.stream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io.StringIO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@logger(handle=self.stream)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def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test_function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(x):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return x * 2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@logger(handle=self.stream)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def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error_function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(x):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raise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("x error")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self.test_function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test_function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self.error_function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error_function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test_decorators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result =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self.test_function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(5)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logs =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self.stream.getvalue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self.assertEqual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(result, 10)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self.assertRegex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(logs, r"\[INFO\] start")  # r: raw string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self.assertRegex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(logs, r"\[INFO\] success")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self.assertRegex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(logs,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r"args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=\(5,\)")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self.assertRegex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(logs,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r"with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 result: 10 ")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test_decorators_error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with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self.assertRaises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self.error_function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(5)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logs_error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self.stream.getvalue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self.assertRegex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logs_error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, r"\[INFO\] start")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self.assertRegex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logs_error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r"args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=\(5,\)")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self.assertRegex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logs_error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, r"\[ERROR\] error in")  #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self.assertRegex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logs_error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r"args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=\(5,\)")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self.assertRegex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logs_error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r"ValueError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: ")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self.assertRegex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logs_error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r"x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 error")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>if __name__ == '__main__':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unittest.main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=[''], verbosity=2, exit=False)</w:t>
      </w:r>
    </w:p>
    <w:p w14:paraId="7B1F28B4" w14:textId="77777777" w:rsidR="0053628C" w:rsidRPr="0053628C" w:rsidRDefault="005362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269D01" w14:textId="77777777" w:rsidR="0053628C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5.3: </w:t>
      </w:r>
    </w:p>
    <w:p w14:paraId="29ED54B1" w14:textId="4D35AE3E" w:rsidR="002C566E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Тесты</w:t>
      </w:r>
      <w:r w:rsidRPr="00455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55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554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55439">
        <w:rPr>
          <w:rFonts w:ascii="Times New Roman" w:hAnsi="Times New Roman" w:cs="Times New Roman"/>
          <w:sz w:val="28"/>
          <w:szCs w:val="28"/>
          <w:lang w:val="en-US"/>
        </w:rPr>
        <w:t>StringIO</w:t>
      </w:r>
      <w:bookmarkStart w:id="7" w:name="фраг5_3"/>
      <w:bookmarkEnd w:id="7"/>
      <w:proofErr w:type="spellEnd"/>
      <w:r w:rsidR="0053628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53628C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4FD853C" w14:textId="77777777" w:rsidR="0053628C" w:rsidRPr="0053628C" w:rsidRDefault="0053628C" w:rsidP="0053628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unittest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>import io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>import requests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Lab7.currencies import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get_currencies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>from Lab7.decorators import logger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class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TestStreamWrite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unittest.TestCase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setUp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self.stream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io.StringIO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@logger(handle=self.stream)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def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wrapped_success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return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get_currencies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(['USD'],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="https://www.cbr-xml-daily.ru/daily_json.js")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self.wrapped_success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wrapped_success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@logger(handle=self.stream)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def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wrapped_error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return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get_currencies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(['USD'],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="https://invalid")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self.wrapped_error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wrapped_error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test_logging_success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self.wrapped_success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logs_success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self.stream.getvalue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self.assertIn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("[INFO] start",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logs_success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self.assertIn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("[INFO] success",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logs_success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def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test_logging_error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(self):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with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self.assertRaises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requests.exceptions.RequestException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self.wrapped_error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logs =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self.stream.getvalue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self.assertIn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("ERROR", logs)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self.assertIn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 xml:space="preserve">("API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недоступен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", logs)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>if __name__ == "__main__":</w:t>
      </w:r>
      <w:r w:rsidRPr="0053628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unittest.main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628C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53628C">
        <w:rPr>
          <w:rFonts w:ascii="Times New Roman" w:hAnsi="Times New Roman" w:cs="Times New Roman"/>
          <w:sz w:val="28"/>
          <w:szCs w:val="28"/>
          <w:lang w:val="en-US"/>
        </w:rPr>
        <w:t>=[''], verbosity=2, exit=False)</w:t>
      </w:r>
    </w:p>
    <w:p w14:paraId="4CCC0275" w14:textId="77777777" w:rsidR="0053628C" w:rsidRDefault="005362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EE606D" w14:textId="052323F3" w:rsidR="002C566E" w:rsidRPr="00455439" w:rsidRDefault="002C566E">
      <w:pPr>
        <w:spacing w:after="0"/>
        <w:rPr>
          <w:rFonts w:ascii="Times New Roman" w:hAnsi="Times New Roman"/>
          <w:sz w:val="18"/>
          <w:szCs w:val="18"/>
          <w:lang w:val="en-US"/>
        </w:rPr>
      </w:pPr>
    </w:p>
    <w:sectPr w:rsidR="002C566E" w:rsidRPr="0045543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36F7C" w14:textId="77777777" w:rsidR="00017655" w:rsidRDefault="00017655">
      <w:pPr>
        <w:spacing w:line="240" w:lineRule="auto"/>
      </w:pPr>
      <w:r>
        <w:separator/>
      </w:r>
    </w:p>
  </w:endnote>
  <w:endnote w:type="continuationSeparator" w:id="0">
    <w:p w14:paraId="1C8A6E7C" w14:textId="77777777" w:rsidR="00017655" w:rsidRDefault="000176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FCE04" w14:textId="77777777" w:rsidR="00017655" w:rsidRDefault="00017655">
      <w:pPr>
        <w:spacing w:after="0"/>
      </w:pPr>
      <w:r>
        <w:separator/>
      </w:r>
    </w:p>
  </w:footnote>
  <w:footnote w:type="continuationSeparator" w:id="0">
    <w:p w14:paraId="3DBF76F3" w14:textId="77777777" w:rsidR="00017655" w:rsidRDefault="0001765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41E691"/>
    <w:multiLevelType w:val="singleLevel"/>
    <w:tmpl w:val="9041E69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5263DFA"/>
    <w:multiLevelType w:val="multilevel"/>
    <w:tmpl w:val="95263DF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210067032">
    <w:abstractNumId w:val="11"/>
  </w:num>
  <w:num w:numId="2" w16cid:durableId="1640644509">
    <w:abstractNumId w:val="9"/>
  </w:num>
  <w:num w:numId="3" w16cid:durableId="1483932653">
    <w:abstractNumId w:val="8"/>
  </w:num>
  <w:num w:numId="4" w16cid:durableId="835657442">
    <w:abstractNumId w:val="7"/>
  </w:num>
  <w:num w:numId="5" w16cid:durableId="682632532">
    <w:abstractNumId w:val="6"/>
  </w:num>
  <w:num w:numId="6" w16cid:durableId="1330986414">
    <w:abstractNumId w:val="10"/>
  </w:num>
  <w:num w:numId="7" w16cid:durableId="1614899836">
    <w:abstractNumId w:val="5"/>
  </w:num>
  <w:num w:numId="8" w16cid:durableId="719865597">
    <w:abstractNumId w:val="4"/>
  </w:num>
  <w:num w:numId="9" w16cid:durableId="935867131">
    <w:abstractNumId w:val="3"/>
  </w:num>
  <w:num w:numId="10" w16cid:durableId="630408341">
    <w:abstractNumId w:val="2"/>
  </w:num>
  <w:num w:numId="11" w16cid:durableId="20210272">
    <w:abstractNumId w:val="1"/>
  </w:num>
  <w:num w:numId="12" w16cid:durableId="374156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405C"/>
    <w:rsid w:val="00017655"/>
    <w:rsid w:val="00050A31"/>
    <w:rsid w:val="000716D2"/>
    <w:rsid w:val="00071AAB"/>
    <w:rsid w:val="000B76C4"/>
    <w:rsid w:val="000C5610"/>
    <w:rsid w:val="000C5BD8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2C566E"/>
    <w:rsid w:val="0033518C"/>
    <w:rsid w:val="003437C2"/>
    <w:rsid w:val="00377186"/>
    <w:rsid w:val="003A1C03"/>
    <w:rsid w:val="00414627"/>
    <w:rsid w:val="00425D63"/>
    <w:rsid w:val="00455439"/>
    <w:rsid w:val="004643D8"/>
    <w:rsid w:val="00497C24"/>
    <w:rsid w:val="004C7BA5"/>
    <w:rsid w:val="004E7628"/>
    <w:rsid w:val="004F48F2"/>
    <w:rsid w:val="005149B1"/>
    <w:rsid w:val="0053628C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13861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5511549"/>
    <w:rsid w:val="07BE5114"/>
    <w:rsid w:val="119709C9"/>
    <w:rsid w:val="12437760"/>
    <w:rsid w:val="13C90583"/>
    <w:rsid w:val="17B42173"/>
    <w:rsid w:val="1813218C"/>
    <w:rsid w:val="1E1C3D76"/>
    <w:rsid w:val="22202C8C"/>
    <w:rsid w:val="234E207A"/>
    <w:rsid w:val="2EE93605"/>
    <w:rsid w:val="300C557A"/>
    <w:rsid w:val="36894F05"/>
    <w:rsid w:val="3D325373"/>
    <w:rsid w:val="3E3948A1"/>
    <w:rsid w:val="44061E7A"/>
    <w:rsid w:val="44D04DF5"/>
    <w:rsid w:val="46737A24"/>
    <w:rsid w:val="470D43A0"/>
    <w:rsid w:val="4DF52059"/>
    <w:rsid w:val="509B0528"/>
    <w:rsid w:val="5380560E"/>
    <w:rsid w:val="53C32F99"/>
    <w:rsid w:val="54070D6B"/>
    <w:rsid w:val="5AC445F6"/>
    <w:rsid w:val="61112140"/>
    <w:rsid w:val="6219297F"/>
    <w:rsid w:val="68C462F1"/>
    <w:rsid w:val="6C5816D0"/>
    <w:rsid w:val="74A83174"/>
    <w:rsid w:val="75CD54D4"/>
    <w:rsid w:val="7A625ED8"/>
    <w:rsid w:val="7E4F51C9"/>
    <w:rsid w:val="7E8A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BC1991"/>
  <w15:docId w15:val="{B41F6475-8156-457D-BE86-B6EF81530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qFormat="1"/>
    <w:lsdException w:name="index 3" w:qFormat="1"/>
    <w:lsdException w:name="index 4" w:qFormat="1"/>
    <w:lsdException w:name="index 5" w:qFormat="1"/>
    <w:lsdException w:name="index 6" w:qFormat="1"/>
    <w:lsdException w:name="index 8" w:qFormat="1"/>
    <w:lsdException w:name="index 9" w:qFormat="1"/>
    <w:lsdException w:name="toc 1" w:qFormat="1"/>
    <w:lsdException w:name="toc 2" w:qFormat="1"/>
    <w:lsdException w:name="toc 6" w:qFormat="1"/>
    <w:lsdException w:name="toc 8" w:qFormat="1"/>
    <w:lsdException w:name="footnote text" w:qFormat="1"/>
    <w:lsdException w:name="annotation text" w:qFormat="1"/>
    <w:lsdException w:name="header" w:qFormat="1"/>
    <w:lsdException w:name="footer" w:qFormat="1"/>
    <w:lsdException w:name="index heading" w:qFormat="1"/>
    <w:lsdException w:name="caption" w:semiHidden="1" w:unhideWhenUsed="1" w:qFormat="1"/>
    <w:lsdException w:name="table of figures" w:qFormat="1"/>
    <w:lsdException w:name="envelope address" w:qFormat="1"/>
    <w:lsdException w:name="envelope return" w:qFormat="1"/>
    <w:lsdException w:name="footnote reference" w:qFormat="1"/>
    <w:lsdException w:name="page number" w:qFormat="1"/>
    <w:lsdException w:name="endnote reference" w:qFormat="1"/>
    <w:lsdException w:name="endnote text" w:qFormat="1"/>
    <w:lsdException w:name="macro" w:qFormat="1"/>
    <w:lsdException w:name="List Bullet" w:qFormat="1"/>
    <w:lsdException w:name="List 2" w:qFormat="1"/>
    <w:lsdException w:name="List Bullet 2" w:qFormat="1"/>
    <w:lsdException w:name="List Bullet 4" w:qFormat="1"/>
    <w:lsdException w:name="List Bullet 5" w:qFormat="1"/>
    <w:lsdException w:name="List Number 3" w:qFormat="1"/>
    <w:lsdException w:name="Title" w:qFormat="1"/>
    <w:lsdException w:name="Closing" w:qFormat="1"/>
    <w:lsdException w:name="Signature" w:qFormat="1"/>
    <w:lsdException w:name="Default Paragraph Font" w:semiHidden="1"/>
    <w:lsdException w:name="Body Text" w:qFormat="1"/>
    <w:lsdException w:name="Body Text Indent" w:qFormat="1"/>
    <w:lsdException w:name="List Continue 2" w:qFormat="1"/>
    <w:lsdException w:name="Subtitle" w:qFormat="1"/>
    <w:lsdException w:name="Salutation" w:qFormat="1"/>
    <w:lsdException w:name="Date" w:qFormat="1"/>
    <w:lsdException w:name="Body Text First Indent 2" w:qFormat="1"/>
    <w:lsdException w:name="Note Heading" w:qFormat="1"/>
    <w:lsdException w:name="Body Text 2" w:qFormat="1"/>
    <w:lsdException w:name="Body Text Indent 2" w:qFormat="1"/>
    <w:lsdException w:name="Body Text Indent 3" w:qFormat="1"/>
    <w:lsdException w:name="Strong" w:qFormat="1"/>
    <w:lsdException w:name="Emphasis" w:qFormat="1"/>
    <w:lsdException w:name="Document Map" w:qFormat="1"/>
    <w:lsdException w:name="Plain Text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Address" w:qFormat="1"/>
    <w:lsdException w:name="HTML Cite" w:qFormat="1"/>
    <w:lsdException w:name="HTML Keyboard" w:qFormat="1"/>
    <w:lsdException w:name="HTML Preformatted" w:uiPriority="99"/>
    <w:lsdException w:name="HTML Sample" w:qFormat="1"/>
    <w:lsdException w:name="HTML Typewriter" w:qFormat="1"/>
    <w:lsdException w:name="HTML Variable" w:qFormat="1"/>
    <w:lsdException w:name="Normal Table" w:semiHidden="1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/>
    <w:lsdException w:name="Table Classic 3" w:semiHidden="1" w:unhideWhenUsed="1"/>
    <w:lsdException w:name="Table Classic 4" w:semiHidden="1" w:unhideWhenUsed="1" w:qFormat="1"/>
    <w:lsdException w:name="Table Colorful 1" w:semiHidden="1" w:unhideWhenUsed="1"/>
    <w:lsdException w:name="Table Colorful 2" w:semiHidden="1" w:unhideWhenUsed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/>
    <w:lsdException w:name="Table Columns 5" w:semiHidden="1" w:unhideWhenUsed="1"/>
    <w:lsdException w:name="Table Grid 1" w:semiHidden="1" w:unhideWhenUsed="1" w:qFormat="1"/>
    <w:lsdException w:name="Table Grid 2" w:semiHidden="1" w:unhideWhenUsed="1" w:qFormat="1"/>
    <w:lsdException w:name="Table Grid 3" w:semiHidden="1" w:unhideWhenUsed="1"/>
    <w:lsdException w:name="Table Grid 4" w:semiHidden="1" w:unhideWhenUsed="1" w:qFormat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/>
    <w:lsdException w:name="Table List 6" w:semiHidden="1" w:unhideWhenUsed="1" w:qFormat="1"/>
    <w:lsdException w:name="Table List 7" w:semiHidden="1" w:unhideWhenUsed="1" w:qFormat="1"/>
    <w:lsdException w:name="Table List 8" w:semiHidden="1" w:unhideWhenUsed="1"/>
    <w:lsdException w:name="Table 3D effects 1" w:semiHidden="1" w:unhideWhenUsed="1" w:qFormat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/>
    <w:lsdException w:name="Table Subtle 1" w:semiHidden="1" w:unhideWhenUsed="1" w:qFormat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 w:qFormat="1"/>
    <w:lsdException w:name="Balloon Text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spacing w:after="200" w:line="276" w:lineRule="auto"/>
    </w:pPr>
    <w:rPr>
      <w:rFonts w:ascii="Calibri" w:eastAsia="Calibri" w:hAnsi="Calibri" w:cs="Calibri"/>
      <w:sz w:val="22"/>
      <w:szCs w:val="22"/>
      <w:lang w:val="ru-RU" w:eastAsia="ru-RU"/>
    </w:rPr>
  </w:style>
  <w:style w:type="paragraph" w:styleId="1">
    <w:name w:val="heading 1"/>
    <w:basedOn w:val="a1"/>
    <w:next w:val="a1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1"/>
    <w:next w:val="a1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1">
    <w:name w:val="heading 3"/>
    <w:basedOn w:val="a1"/>
    <w:next w:val="a1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1"/>
    <w:next w:val="a1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7">
    <w:name w:val="heading 7"/>
    <w:basedOn w:val="a1"/>
    <w:next w:val="a1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1"/>
    <w:next w:val="a1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9">
    <w:name w:val="heading 9"/>
    <w:basedOn w:val="a1"/>
    <w:next w:val="a1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qFormat/>
    <w:rPr>
      <w:sz w:val="16"/>
      <w:szCs w:val="16"/>
    </w:rPr>
  </w:style>
  <w:style w:type="paragraph" w:styleId="a6">
    <w:name w:val="Block Text"/>
    <w:basedOn w:val="a1"/>
    <w:pPr>
      <w:spacing w:after="120"/>
      <w:ind w:leftChars="700" w:left="1440" w:rightChars="700" w:right="1440"/>
    </w:pPr>
  </w:style>
  <w:style w:type="paragraph" w:styleId="a7">
    <w:name w:val="Body Text"/>
    <w:basedOn w:val="a1"/>
    <w:qFormat/>
    <w:pPr>
      <w:spacing w:after="120"/>
    </w:pPr>
  </w:style>
  <w:style w:type="paragraph" w:styleId="22">
    <w:name w:val="Body Text 2"/>
    <w:basedOn w:val="a1"/>
    <w:qFormat/>
    <w:pPr>
      <w:spacing w:after="120" w:line="480" w:lineRule="auto"/>
    </w:pPr>
  </w:style>
  <w:style w:type="paragraph" w:styleId="32">
    <w:name w:val="Body Text 3"/>
    <w:basedOn w:val="a1"/>
    <w:pPr>
      <w:spacing w:after="120"/>
    </w:pPr>
    <w:rPr>
      <w:sz w:val="16"/>
      <w:szCs w:val="16"/>
    </w:rPr>
  </w:style>
  <w:style w:type="paragraph" w:styleId="a8">
    <w:name w:val="Body Text First Indent"/>
    <w:basedOn w:val="a7"/>
    <w:pPr>
      <w:ind w:firstLineChars="100" w:firstLine="420"/>
    </w:pPr>
  </w:style>
  <w:style w:type="paragraph" w:styleId="a9">
    <w:name w:val="Body Text Indent"/>
    <w:basedOn w:val="a1"/>
    <w:qFormat/>
    <w:pPr>
      <w:spacing w:after="120"/>
      <w:ind w:leftChars="200" w:left="420"/>
    </w:pPr>
  </w:style>
  <w:style w:type="paragraph" w:styleId="23">
    <w:name w:val="Body Text First Indent 2"/>
    <w:basedOn w:val="a9"/>
    <w:qFormat/>
    <w:pPr>
      <w:ind w:firstLineChars="200" w:firstLine="420"/>
    </w:pPr>
  </w:style>
  <w:style w:type="paragraph" w:styleId="24">
    <w:name w:val="Body Text Indent 2"/>
    <w:basedOn w:val="a1"/>
    <w:qFormat/>
    <w:pPr>
      <w:spacing w:after="120" w:line="480" w:lineRule="auto"/>
      <w:ind w:leftChars="200" w:left="420"/>
    </w:pPr>
  </w:style>
  <w:style w:type="paragraph" w:styleId="33">
    <w:name w:val="Body Text Indent 3"/>
    <w:basedOn w:val="a1"/>
    <w:qFormat/>
    <w:pPr>
      <w:spacing w:after="120"/>
      <w:ind w:leftChars="200" w:left="420"/>
    </w:pPr>
    <w:rPr>
      <w:sz w:val="16"/>
      <w:szCs w:val="16"/>
    </w:rPr>
  </w:style>
  <w:style w:type="paragraph" w:styleId="aa">
    <w:name w:val="caption"/>
    <w:basedOn w:val="a1"/>
    <w:next w:val="a1"/>
    <w:semiHidden/>
    <w:unhideWhenUsed/>
    <w:qFormat/>
    <w:rPr>
      <w:rFonts w:ascii="Arial" w:eastAsia="SimHei" w:hAnsi="Arial" w:cs="Arial"/>
      <w:sz w:val="20"/>
    </w:rPr>
  </w:style>
  <w:style w:type="paragraph" w:styleId="ab">
    <w:name w:val="Closing"/>
    <w:basedOn w:val="a1"/>
    <w:qFormat/>
    <w:pPr>
      <w:ind w:leftChars="2100" w:left="100"/>
    </w:pPr>
  </w:style>
  <w:style w:type="character" w:styleId="ac">
    <w:name w:val="annotation reference"/>
    <w:basedOn w:val="a2"/>
    <w:rPr>
      <w:sz w:val="21"/>
      <w:szCs w:val="21"/>
    </w:rPr>
  </w:style>
  <w:style w:type="paragraph" w:styleId="ad">
    <w:name w:val="annotation text"/>
    <w:basedOn w:val="a1"/>
    <w:qFormat/>
  </w:style>
  <w:style w:type="paragraph" w:styleId="ae">
    <w:name w:val="annotation subject"/>
    <w:basedOn w:val="ad"/>
    <w:next w:val="ad"/>
    <w:qFormat/>
    <w:rPr>
      <w:b/>
      <w:bCs/>
    </w:rPr>
  </w:style>
  <w:style w:type="paragraph" w:styleId="af">
    <w:name w:val="Date"/>
    <w:basedOn w:val="a1"/>
    <w:next w:val="a1"/>
    <w:qFormat/>
    <w:pPr>
      <w:ind w:leftChars="2500" w:left="100"/>
    </w:pPr>
  </w:style>
  <w:style w:type="paragraph" w:styleId="af0">
    <w:name w:val="Document Map"/>
    <w:basedOn w:val="a1"/>
    <w:qFormat/>
    <w:pPr>
      <w:shd w:val="clear" w:color="auto" w:fill="000080"/>
    </w:pPr>
  </w:style>
  <w:style w:type="paragraph" w:styleId="af1">
    <w:name w:val="E-mail Signature"/>
    <w:basedOn w:val="a1"/>
    <w:qFormat/>
  </w:style>
  <w:style w:type="character" w:styleId="af2">
    <w:name w:val="Emphasis"/>
    <w:basedOn w:val="a2"/>
    <w:qFormat/>
    <w:rPr>
      <w:i/>
      <w:iCs/>
    </w:rPr>
  </w:style>
  <w:style w:type="character" w:styleId="af3">
    <w:name w:val="endnote reference"/>
    <w:basedOn w:val="a2"/>
    <w:qFormat/>
    <w:rPr>
      <w:vertAlign w:val="superscript"/>
    </w:rPr>
  </w:style>
  <w:style w:type="paragraph" w:styleId="af4">
    <w:name w:val="endnote text"/>
    <w:basedOn w:val="a1"/>
    <w:qFormat/>
    <w:pPr>
      <w:snapToGrid w:val="0"/>
    </w:pPr>
  </w:style>
  <w:style w:type="paragraph" w:styleId="af5">
    <w:name w:val="envelope address"/>
    <w:basedOn w:val="a1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25">
    <w:name w:val="envelope return"/>
    <w:basedOn w:val="a1"/>
    <w:qFormat/>
    <w:pPr>
      <w:snapToGrid w:val="0"/>
    </w:pPr>
    <w:rPr>
      <w:rFonts w:ascii="Arial" w:hAnsi="Arial" w:cs="Arial"/>
    </w:rPr>
  </w:style>
  <w:style w:type="character" w:styleId="af6">
    <w:name w:val="FollowedHyperlink"/>
    <w:basedOn w:val="a2"/>
    <w:rPr>
      <w:color w:val="800080"/>
      <w:u w:val="single"/>
    </w:rPr>
  </w:style>
  <w:style w:type="paragraph" w:styleId="af7">
    <w:name w:val="footer"/>
    <w:basedOn w:val="a1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f8">
    <w:name w:val="footnote reference"/>
    <w:basedOn w:val="a2"/>
    <w:qFormat/>
    <w:rPr>
      <w:vertAlign w:val="superscript"/>
    </w:rPr>
  </w:style>
  <w:style w:type="paragraph" w:styleId="af9">
    <w:name w:val="footnote text"/>
    <w:basedOn w:val="a1"/>
    <w:qFormat/>
    <w:pPr>
      <w:snapToGrid w:val="0"/>
    </w:pPr>
    <w:rPr>
      <w:sz w:val="18"/>
      <w:szCs w:val="18"/>
    </w:rPr>
  </w:style>
  <w:style w:type="paragraph" w:styleId="afa">
    <w:name w:val="header"/>
    <w:basedOn w:val="a1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">
    <w:name w:val="HTML Acronym"/>
    <w:basedOn w:val="a2"/>
    <w:qFormat/>
  </w:style>
  <w:style w:type="paragraph" w:styleId="HTML0">
    <w:name w:val="HTML Address"/>
    <w:basedOn w:val="a1"/>
    <w:qFormat/>
    <w:rPr>
      <w:i/>
      <w:iCs/>
    </w:rPr>
  </w:style>
  <w:style w:type="character" w:styleId="HTML1">
    <w:name w:val="HTML Cite"/>
    <w:basedOn w:val="a2"/>
    <w:qFormat/>
    <w:rPr>
      <w:i/>
      <w:iCs/>
    </w:rPr>
  </w:style>
  <w:style w:type="character" w:styleId="HTML2">
    <w:name w:val="HTML Code"/>
    <w:basedOn w:val="a2"/>
    <w:rPr>
      <w:rFonts w:ascii="Courier New" w:hAnsi="Courier New" w:cs="Courier New"/>
      <w:sz w:val="20"/>
      <w:szCs w:val="20"/>
    </w:rPr>
  </w:style>
  <w:style w:type="character" w:styleId="HTML3">
    <w:name w:val="HTML Definition"/>
    <w:basedOn w:val="a2"/>
    <w:rPr>
      <w:i/>
      <w:iCs/>
    </w:rPr>
  </w:style>
  <w:style w:type="character" w:styleId="HTML4">
    <w:name w:val="HTML Keyboard"/>
    <w:basedOn w:val="a2"/>
    <w:qFormat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1"/>
    <w:link w:val="HTML6"/>
    <w:uiPriority w:val="99"/>
    <w:rPr>
      <w:rFonts w:ascii="Courier New" w:hAnsi="Courier New" w:cs="Courier New"/>
      <w:sz w:val="20"/>
    </w:rPr>
  </w:style>
  <w:style w:type="character" w:styleId="HTML7">
    <w:name w:val="HTML Sample"/>
    <w:basedOn w:val="a2"/>
    <w:qFormat/>
    <w:rPr>
      <w:rFonts w:ascii="Courier New" w:hAnsi="Courier New" w:cs="Courier New"/>
    </w:rPr>
  </w:style>
  <w:style w:type="character" w:styleId="HTML8">
    <w:name w:val="HTML Typewriter"/>
    <w:basedOn w:val="a2"/>
    <w:qFormat/>
    <w:rPr>
      <w:rFonts w:ascii="Courier New" w:hAnsi="Courier New" w:cs="Courier New"/>
      <w:sz w:val="20"/>
      <w:szCs w:val="20"/>
    </w:rPr>
  </w:style>
  <w:style w:type="character" w:styleId="HTML9">
    <w:name w:val="HTML Variable"/>
    <w:basedOn w:val="a2"/>
    <w:qFormat/>
    <w:rPr>
      <w:i/>
      <w:iCs/>
    </w:rPr>
  </w:style>
  <w:style w:type="character" w:styleId="afb">
    <w:name w:val="Hyperlink"/>
    <w:basedOn w:val="a2"/>
    <w:rPr>
      <w:color w:val="0000FF"/>
      <w:u w:val="single"/>
    </w:rPr>
  </w:style>
  <w:style w:type="paragraph" w:styleId="10">
    <w:name w:val="index 1"/>
    <w:basedOn w:val="a1"/>
    <w:next w:val="a1"/>
  </w:style>
  <w:style w:type="paragraph" w:styleId="26">
    <w:name w:val="index 2"/>
    <w:basedOn w:val="a1"/>
    <w:next w:val="a1"/>
    <w:qFormat/>
    <w:pPr>
      <w:ind w:leftChars="200" w:left="200"/>
    </w:pPr>
  </w:style>
  <w:style w:type="paragraph" w:styleId="34">
    <w:name w:val="index 3"/>
    <w:basedOn w:val="a1"/>
    <w:next w:val="a1"/>
    <w:qFormat/>
    <w:pPr>
      <w:ind w:leftChars="400" w:left="400"/>
    </w:pPr>
  </w:style>
  <w:style w:type="paragraph" w:styleId="42">
    <w:name w:val="index 4"/>
    <w:basedOn w:val="a1"/>
    <w:next w:val="a1"/>
    <w:qFormat/>
    <w:pPr>
      <w:ind w:leftChars="600" w:left="600"/>
    </w:pPr>
  </w:style>
  <w:style w:type="paragraph" w:styleId="52">
    <w:name w:val="index 5"/>
    <w:basedOn w:val="a1"/>
    <w:next w:val="a1"/>
    <w:qFormat/>
    <w:pPr>
      <w:ind w:leftChars="800" w:left="800"/>
    </w:pPr>
  </w:style>
  <w:style w:type="paragraph" w:styleId="60">
    <w:name w:val="index 6"/>
    <w:basedOn w:val="a1"/>
    <w:next w:val="a1"/>
    <w:qFormat/>
    <w:pPr>
      <w:ind w:leftChars="1000" w:left="1000"/>
    </w:pPr>
  </w:style>
  <w:style w:type="paragraph" w:styleId="70">
    <w:name w:val="index 7"/>
    <w:basedOn w:val="a1"/>
    <w:next w:val="a1"/>
    <w:pPr>
      <w:ind w:leftChars="1200" w:left="1200"/>
    </w:pPr>
  </w:style>
  <w:style w:type="paragraph" w:styleId="80">
    <w:name w:val="index 8"/>
    <w:basedOn w:val="a1"/>
    <w:next w:val="a1"/>
    <w:qFormat/>
    <w:pPr>
      <w:ind w:leftChars="1400" w:left="1400"/>
    </w:pPr>
  </w:style>
  <w:style w:type="paragraph" w:styleId="90">
    <w:name w:val="index 9"/>
    <w:basedOn w:val="a1"/>
    <w:next w:val="a1"/>
    <w:qFormat/>
    <w:pPr>
      <w:ind w:leftChars="1600" w:left="1600"/>
    </w:pPr>
  </w:style>
  <w:style w:type="paragraph" w:styleId="afc">
    <w:name w:val="index heading"/>
    <w:basedOn w:val="a1"/>
    <w:next w:val="10"/>
    <w:qFormat/>
    <w:rPr>
      <w:rFonts w:ascii="Arial" w:hAnsi="Arial" w:cs="Arial"/>
      <w:b/>
      <w:bCs/>
    </w:rPr>
  </w:style>
  <w:style w:type="character" w:styleId="afd">
    <w:name w:val="line number"/>
    <w:basedOn w:val="a2"/>
  </w:style>
  <w:style w:type="paragraph" w:styleId="afe">
    <w:name w:val="List"/>
    <w:basedOn w:val="a1"/>
    <w:pPr>
      <w:ind w:left="200" w:hangingChars="200" w:hanging="200"/>
    </w:pPr>
  </w:style>
  <w:style w:type="paragraph" w:styleId="27">
    <w:name w:val="List 2"/>
    <w:basedOn w:val="a1"/>
    <w:qFormat/>
    <w:pPr>
      <w:ind w:leftChars="200" w:left="100" w:hangingChars="200" w:hanging="200"/>
    </w:pPr>
  </w:style>
  <w:style w:type="paragraph" w:styleId="35">
    <w:name w:val="List 3"/>
    <w:basedOn w:val="a1"/>
    <w:pPr>
      <w:ind w:leftChars="400" w:left="100" w:hangingChars="200" w:hanging="200"/>
    </w:pPr>
  </w:style>
  <w:style w:type="paragraph" w:styleId="43">
    <w:name w:val="List 4"/>
    <w:basedOn w:val="a1"/>
    <w:pPr>
      <w:ind w:leftChars="600" w:left="100" w:hangingChars="200" w:hanging="200"/>
    </w:pPr>
  </w:style>
  <w:style w:type="paragraph" w:styleId="53">
    <w:name w:val="List 5"/>
    <w:basedOn w:val="a1"/>
    <w:pPr>
      <w:ind w:leftChars="800" w:left="100" w:hangingChars="200" w:hanging="200"/>
    </w:pPr>
  </w:style>
  <w:style w:type="paragraph" w:styleId="a0">
    <w:name w:val="List Bullet"/>
    <w:basedOn w:val="a1"/>
    <w:qFormat/>
    <w:pPr>
      <w:numPr>
        <w:numId w:val="1"/>
      </w:numPr>
    </w:pPr>
  </w:style>
  <w:style w:type="paragraph" w:styleId="20">
    <w:name w:val="List Bullet 2"/>
    <w:basedOn w:val="a1"/>
    <w:qFormat/>
    <w:pPr>
      <w:numPr>
        <w:numId w:val="2"/>
      </w:numPr>
    </w:pPr>
  </w:style>
  <w:style w:type="paragraph" w:styleId="30">
    <w:name w:val="List Bullet 3"/>
    <w:basedOn w:val="a1"/>
    <w:pPr>
      <w:numPr>
        <w:numId w:val="3"/>
      </w:numPr>
    </w:pPr>
  </w:style>
  <w:style w:type="paragraph" w:styleId="40">
    <w:name w:val="List Bullet 4"/>
    <w:basedOn w:val="a1"/>
    <w:qFormat/>
    <w:pPr>
      <w:numPr>
        <w:numId w:val="4"/>
      </w:numPr>
    </w:pPr>
  </w:style>
  <w:style w:type="paragraph" w:styleId="50">
    <w:name w:val="List Bullet 5"/>
    <w:basedOn w:val="a1"/>
    <w:qFormat/>
    <w:pPr>
      <w:numPr>
        <w:numId w:val="5"/>
      </w:numPr>
    </w:pPr>
  </w:style>
  <w:style w:type="paragraph" w:styleId="aff">
    <w:name w:val="List Continue"/>
    <w:basedOn w:val="a1"/>
    <w:pPr>
      <w:spacing w:after="120"/>
      <w:ind w:leftChars="200" w:left="420"/>
    </w:pPr>
  </w:style>
  <w:style w:type="paragraph" w:styleId="28">
    <w:name w:val="List Continue 2"/>
    <w:basedOn w:val="a1"/>
    <w:qFormat/>
    <w:pPr>
      <w:spacing w:after="120"/>
      <w:ind w:leftChars="400" w:left="840"/>
    </w:pPr>
  </w:style>
  <w:style w:type="paragraph" w:styleId="36">
    <w:name w:val="List Continue 3"/>
    <w:basedOn w:val="a1"/>
    <w:pPr>
      <w:spacing w:after="120"/>
      <w:ind w:leftChars="600" w:left="1260"/>
    </w:pPr>
  </w:style>
  <w:style w:type="paragraph" w:styleId="44">
    <w:name w:val="List Continue 4"/>
    <w:basedOn w:val="a1"/>
    <w:pPr>
      <w:spacing w:after="120"/>
      <w:ind w:leftChars="800" w:left="1680"/>
    </w:pPr>
  </w:style>
  <w:style w:type="paragraph" w:styleId="54">
    <w:name w:val="List Continue 5"/>
    <w:basedOn w:val="a1"/>
    <w:pPr>
      <w:spacing w:after="120"/>
      <w:ind w:leftChars="1000" w:left="2100"/>
    </w:pPr>
  </w:style>
  <w:style w:type="paragraph" w:styleId="a">
    <w:name w:val="List Number"/>
    <w:basedOn w:val="a1"/>
    <w:pPr>
      <w:numPr>
        <w:numId w:val="6"/>
      </w:numPr>
    </w:pPr>
  </w:style>
  <w:style w:type="paragraph" w:styleId="2">
    <w:name w:val="List Number 2"/>
    <w:basedOn w:val="a1"/>
    <w:pPr>
      <w:numPr>
        <w:numId w:val="7"/>
      </w:numPr>
    </w:pPr>
  </w:style>
  <w:style w:type="paragraph" w:styleId="3">
    <w:name w:val="List Number 3"/>
    <w:basedOn w:val="a1"/>
    <w:qFormat/>
    <w:pPr>
      <w:numPr>
        <w:numId w:val="8"/>
      </w:numPr>
    </w:pPr>
  </w:style>
  <w:style w:type="paragraph" w:styleId="4">
    <w:name w:val="List Number 4"/>
    <w:basedOn w:val="a1"/>
    <w:pPr>
      <w:numPr>
        <w:numId w:val="9"/>
      </w:numPr>
    </w:pPr>
  </w:style>
  <w:style w:type="paragraph" w:styleId="5">
    <w:name w:val="List Number 5"/>
    <w:basedOn w:val="a1"/>
    <w:pPr>
      <w:numPr>
        <w:numId w:val="10"/>
      </w:numPr>
    </w:pPr>
  </w:style>
  <w:style w:type="paragraph" w:styleId="aff0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aff1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aff2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aff3">
    <w:name w:val="Normal Indent"/>
    <w:basedOn w:val="a1"/>
    <w:pPr>
      <w:ind w:firstLineChars="200" w:firstLine="420"/>
    </w:pPr>
  </w:style>
  <w:style w:type="paragraph" w:styleId="aff4">
    <w:name w:val="Note Heading"/>
    <w:basedOn w:val="a1"/>
    <w:next w:val="a1"/>
    <w:qFormat/>
    <w:pPr>
      <w:jc w:val="center"/>
    </w:pPr>
  </w:style>
  <w:style w:type="character" w:styleId="aff5">
    <w:name w:val="page number"/>
    <w:basedOn w:val="a2"/>
    <w:qFormat/>
  </w:style>
  <w:style w:type="paragraph" w:styleId="aff6">
    <w:name w:val="Plain Text"/>
    <w:basedOn w:val="a1"/>
    <w:qFormat/>
    <w:rPr>
      <w:rFonts w:ascii="SimSun" w:hAnsi="Courier New" w:cs="Courier New"/>
      <w:szCs w:val="21"/>
    </w:rPr>
  </w:style>
  <w:style w:type="paragraph" w:styleId="aff7">
    <w:name w:val="Salutation"/>
    <w:basedOn w:val="a1"/>
    <w:next w:val="a1"/>
    <w:qFormat/>
  </w:style>
  <w:style w:type="paragraph" w:styleId="aff8">
    <w:name w:val="Signature"/>
    <w:basedOn w:val="a1"/>
    <w:qFormat/>
    <w:pPr>
      <w:ind w:leftChars="2100" w:left="100"/>
    </w:pPr>
  </w:style>
  <w:style w:type="character" w:styleId="aff9">
    <w:name w:val="Strong"/>
    <w:basedOn w:val="a2"/>
    <w:qFormat/>
    <w:rPr>
      <w:b/>
      <w:bCs/>
    </w:rPr>
  </w:style>
  <w:style w:type="paragraph" w:styleId="affa">
    <w:name w:val="Subtitle"/>
    <w:basedOn w:val="a1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11">
    <w:name w:val="Table 3D effects 1"/>
    <w:basedOn w:val="a3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9">
    <w:name w:val="Table 3D effects 2"/>
    <w:basedOn w:val="a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7">
    <w:name w:val="Table 3D effects 3"/>
    <w:basedOn w:val="a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">
    <w:name w:val="Table Classic 1"/>
    <w:basedOn w:val="a3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a">
    <w:name w:val="Table Classic 2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8">
    <w:name w:val="Table Classic 3"/>
    <w:basedOn w:val="a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5">
    <w:name w:val="Table Classic 4"/>
    <w:basedOn w:val="a3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3">
    <w:name w:val="Table Colorful 1"/>
    <w:basedOn w:val="a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b">
    <w:name w:val="Table Colorful 2"/>
    <w:basedOn w:val="a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3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4">
    <w:name w:val="Table Columns 1"/>
    <w:basedOn w:val="a3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umns 2"/>
    <w:basedOn w:val="a3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umns 3"/>
    <w:basedOn w:val="a3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6">
    <w:name w:val="Table Columns 4"/>
    <w:basedOn w:val="a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3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b">
    <w:name w:val="Table Contemporary"/>
    <w:basedOn w:val="a3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affc">
    <w:name w:val="Table Elegant"/>
    <w:basedOn w:val="a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d">
    <w:name w:val="Table Grid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Grid 1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d">
    <w:name w:val="Table Grid 2"/>
    <w:basedOn w:val="a3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b">
    <w:name w:val="Table Grid 3"/>
    <w:basedOn w:val="a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3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6">
    <w:name w:val="Table Grid 5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1">
    <w:name w:val="Table Grid 6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Grid 7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1">
    <w:name w:val="Table Grid 8"/>
    <w:basedOn w:val="a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-1">
    <w:name w:val="Table List 1"/>
    <w:basedOn w:val="a3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-2">
    <w:name w:val="Table List 2"/>
    <w:basedOn w:val="a3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-3">
    <w:name w:val="Table List 3"/>
    <w:basedOn w:val="a3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-4">
    <w:name w:val="Table List 4"/>
    <w:basedOn w:val="a3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-5">
    <w:name w:val="Table List 5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-6">
    <w:name w:val="Table List 6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-7">
    <w:name w:val="Table List 7"/>
    <w:basedOn w:val="a3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-8">
    <w:name w:val="Table List 8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affe">
    <w:name w:val="table of authorities"/>
    <w:basedOn w:val="a1"/>
    <w:next w:val="a1"/>
    <w:pPr>
      <w:ind w:leftChars="200" w:left="420"/>
    </w:pPr>
  </w:style>
  <w:style w:type="paragraph" w:styleId="afff">
    <w:name w:val="table of figures"/>
    <w:basedOn w:val="a1"/>
    <w:next w:val="a1"/>
    <w:qFormat/>
    <w:pPr>
      <w:ind w:leftChars="200" w:left="200" w:hangingChars="200" w:hanging="200"/>
    </w:pPr>
  </w:style>
  <w:style w:type="table" w:styleId="afff0">
    <w:name w:val="Table Professional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6">
    <w:name w:val="Table Simple 1"/>
    <w:basedOn w:val="a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3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3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7">
    <w:name w:val="Table Subtle 1"/>
    <w:basedOn w:val="a3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ff1">
    <w:name w:val="Table Theme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0">
    <w:name w:val="Table Web 1"/>
    <w:basedOn w:val="a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-20">
    <w:name w:val="Table Web 2"/>
    <w:basedOn w:val="a3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-30">
    <w:name w:val="Table Web 3"/>
    <w:basedOn w:val="a3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afff2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ff3">
    <w:name w:val="toa heading"/>
    <w:basedOn w:val="a1"/>
    <w:next w:val="a1"/>
    <w:pPr>
      <w:spacing w:before="120"/>
    </w:pPr>
    <w:rPr>
      <w:rFonts w:ascii="Arial" w:hAnsi="Arial" w:cs="Arial"/>
      <w:sz w:val="24"/>
      <w:szCs w:val="24"/>
    </w:rPr>
  </w:style>
  <w:style w:type="paragraph" w:styleId="18">
    <w:name w:val="toc 1"/>
    <w:basedOn w:val="a1"/>
    <w:next w:val="a1"/>
    <w:qFormat/>
  </w:style>
  <w:style w:type="paragraph" w:styleId="2f0">
    <w:name w:val="toc 2"/>
    <w:basedOn w:val="a1"/>
    <w:next w:val="a1"/>
    <w:qFormat/>
    <w:pPr>
      <w:ind w:leftChars="200" w:left="420"/>
    </w:pPr>
  </w:style>
  <w:style w:type="paragraph" w:styleId="3d">
    <w:name w:val="toc 3"/>
    <w:basedOn w:val="a1"/>
    <w:next w:val="a1"/>
    <w:pPr>
      <w:ind w:leftChars="400" w:left="840"/>
    </w:pPr>
  </w:style>
  <w:style w:type="paragraph" w:styleId="48">
    <w:name w:val="toc 4"/>
    <w:basedOn w:val="a1"/>
    <w:next w:val="a1"/>
    <w:pPr>
      <w:ind w:leftChars="600" w:left="1260"/>
    </w:pPr>
  </w:style>
  <w:style w:type="paragraph" w:styleId="57">
    <w:name w:val="toc 5"/>
    <w:basedOn w:val="a1"/>
    <w:next w:val="a1"/>
    <w:pPr>
      <w:ind w:leftChars="800" w:left="1680"/>
    </w:pPr>
  </w:style>
  <w:style w:type="paragraph" w:styleId="62">
    <w:name w:val="toc 6"/>
    <w:basedOn w:val="a1"/>
    <w:next w:val="a1"/>
    <w:qFormat/>
    <w:pPr>
      <w:ind w:leftChars="1000" w:left="2100"/>
    </w:pPr>
  </w:style>
  <w:style w:type="paragraph" w:styleId="72">
    <w:name w:val="toc 7"/>
    <w:basedOn w:val="a1"/>
    <w:next w:val="a1"/>
    <w:pPr>
      <w:ind w:leftChars="1200" w:left="2520"/>
    </w:pPr>
  </w:style>
  <w:style w:type="paragraph" w:styleId="82">
    <w:name w:val="toc 8"/>
    <w:basedOn w:val="a1"/>
    <w:next w:val="a1"/>
    <w:qFormat/>
    <w:pPr>
      <w:ind w:leftChars="1400" w:left="2940"/>
    </w:pPr>
  </w:style>
  <w:style w:type="paragraph" w:styleId="91">
    <w:name w:val="toc 9"/>
    <w:basedOn w:val="a1"/>
    <w:next w:val="a1"/>
    <w:pPr>
      <w:ind w:leftChars="1600" w:left="3360"/>
    </w:pPr>
  </w:style>
  <w:style w:type="table" w:styleId="afff4">
    <w:name w:val="Light Shading"/>
    <w:basedOn w:val="a3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1">
    <w:name w:val="Light Shading Accent 1"/>
    <w:basedOn w:val="a3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1">
    <w:name w:val="Light Shading Accent 2"/>
    <w:basedOn w:val="a3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1">
    <w:name w:val="Light Shading Accent 3"/>
    <w:basedOn w:val="a3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0">
    <w:name w:val="Light Shading Accent 4"/>
    <w:basedOn w:val="a3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0">
    <w:name w:val="Light Shading Accent 5"/>
    <w:basedOn w:val="a3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0">
    <w:name w:val="Light Shading Accent 6"/>
    <w:basedOn w:val="a3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f5">
    <w:name w:val="Light List"/>
    <w:basedOn w:val="a3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2">
    <w:name w:val="Light List Accent 1"/>
    <w:basedOn w:val="a3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2">
    <w:name w:val="Light List Accent 2"/>
    <w:basedOn w:val="a3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2">
    <w:name w:val="Light List Accent 3"/>
    <w:basedOn w:val="a3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1">
    <w:name w:val="Light List Accent 4"/>
    <w:basedOn w:val="a3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1">
    <w:name w:val="Light List Accent 5"/>
    <w:basedOn w:val="a3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1">
    <w:name w:val="Light List Accent 6"/>
    <w:basedOn w:val="a3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f6">
    <w:name w:val="Light Grid"/>
    <w:basedOn w:val="a3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-13">
    <w:name w:val="Light Grid Accent 1"/>
    <w:basedOn w:val="a3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-23">
    <w:name w:val="Light Grid Accent 2"/>
    <w:basedOn w:val="a3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-33">
    <w:name w:val="Light Grid Accent 3"/>
    <w:basedOn w:val="a3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-42">
    <w:name w:val="Light Grid Accent 4"/>
    <w:basedOn w:val="a3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-52">
    <w:name w:val="Light Grid Accent 5"/>
    <w:basedOn w:val="a3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2">
    <w:name w:val="Light Grid Accent 6"/>
    <w:basedOn w:val="a3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19">
    <w:name w:val="Medium Shading 1"/>
    <w:basedOn w:val="a3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1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1a">
    <w:name w:val="Medium List 1"/>
    <w:basedOn w:val="a3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f2">
    <w:name w:val="Medium List 2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b">
    <w:name w:val="Medium Grid 1"/>
    <w:basedOn w:val="a3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f3">
    <w:name w:val="Medium Grid 2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e">
    <w:name w:val="Medium Grid 3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afff7">
    <w:name w:val="Dark List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4">
    <w:name w:val="Dark List Accent 1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4">
    <w:name w:val="Dark List Accent 2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4">
    <w:name w:val="Dark List Accent 3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3">
    <w:name w:val="Dark List Accent 4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3">
    <w:name w:val="Dark List Accent 5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3">
    <w:name w:val="Dark List Accent 6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f8">
    <w:name w:val="Colorful Shading"/>
    <w:basedOn w:val="a3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5">
    <w:name w:val="Colorful Shading Accent 1"/>
    <w:basedOn w:val="a3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5">
    <w:name w:val="Colorful Shading Accent 2"/>
    <w:basedOn w:val="a3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5">
    <w:name w:val="Colorful Shading Accent 3"/>
    <w:basedOn w:val="a3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4">
    <w:name w:val="Colorful Shading Accent 4"/>
    <w:basedOn w:val="a3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4">
    <w:name w:val="Colorful Shading Accent 5"/>
    <w:basedOn w:val="a3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4">
    <w:name w:val="Colorful Shading Accent 6"/>
    <w:basedOn w:val="a3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f9">
    <w:name w:val="Colorful List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6">
    <w:name w:val="Colorful List Accent 1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6">
    <w:name w:val="Colorful List Accent 2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6">
    <w:name w:val="Colorful List Accent 3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5">
    <w:name w:val="Colorful List Accent 4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5">
    <w:name w:val="Colorful List Accent 5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5">
    <w:name w:val="Colorful List Accent 6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fa">
    <w:name w:val="Colorful Grid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7">
    <w:name w:val="Colorful Grid Accent 1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7">
    <w:name w:val="Colorful Grid Accent 2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7">
    <w:name w:val="Colorful Grid Accent 3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6">
    <w:name w:val="Colorful Grid Accent 4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6">
    <w:name w:val="Colorful Grid Accent 5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6">
    <w:name w:val="Colorful Grid Accent 6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6">
    <w:name w:val="Стандартный HTML Знак"/>
    <w:basedOn w:val="a2"/>
    <w:link w:val="HTML5"/>
    <w:uiPriority w:val="99"/>
    <w:rsid w:val="00455439"/>
    <w:rPr>
      <w:rFonts w:ascii="Courier New" w:eastAsia="Calibri" w:hAnsi="Courier New" w:cs="Courier New"/>
      <w:szCs w:val="22"/>
      <w:lang w:val="ru-RU" w:eastAsia="ru-RU"/>
    </w:rPr>
  </w:style>
  <w:style w:type="paragraph" w:styleId="afffb">
    <w:name w:val="List Paragraph"/>
    <w:basedOn w:val="a1"/>
    <w:uiPriority w:val="99"/>
    <w:semiHidden/>
    <w:unhideWhenUsed/>
    <w:rsid w:val="000C5B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1397</Words>
  <Characters>7964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Dương Đào Mạnh</dc:creator>
  <cp:lastModifiedBy>ngoctruong220305@gmail.com</cp:lastModifiedBy>
  <cp:revision>2</cp:revision>
  <dcterms:created xsi:type="dcterms:W3CDTF">2025-11-12T09:48:00Z</dcterms:created>
  <dcterms:modified xsi:type="dcterms:W3CDTF">2025-12-05T17:11:00Z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CB0EE81336EF4FF7A186432CC29B7EE4_12</vt:lpwstr>
  </property>
</Properties>
</file>