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CF9E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6BFE34C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3A7FC109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“НАЦИОНАЛЬНЫЙ ИССЛЕДОВАТЕЛЬСКИЙ УНИВЕРСИТЕТ ИТМО”</w:t>
      </w:r>
    </w:p>
    <w:p w14:paraId="521D5BCC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62"/>
        <w:gridCol w:w="4664"/>
      </w:tblGrid>
      <w:tr w:rsidR="00455439" w:rsidRPr="00EA3904" w14:paraId="30EA8BC8" w14:textId="77777777" w:rsidTr="00DE41C4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77FA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Факультет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9A5CC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Программной Инженерии и Компьютерной Техники</w:t>
            </w:r>
          </w:p>
        </w:tc>
      </w:tr>
      <w:tr w:rsidR="00455439" w:rsidRPr="003B1CC8" w14:paraId="70F7B313" w14:textId="77777777" w:rsidTr="00DE41C4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1371F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Направление подготовки (специальность)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7456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Нейротехнологии и программрование</w:t>
            </w:r>
          </w:p>
        </w:tc>
      </w:tr>
      <w:tr w:rsidR="00455439" w:rsidRPr="003B1CC8" w14:paraId="4A23AC83" w14:textId="77777777" w:rsidTr="00DE41C4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C3B4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Дисциплина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9CE7E" w14:textId="4B58C5DE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455439">
              <w:rPr>
                <w:rFonts w:ascii="Times New Roman" w:hAnsi="Times New Roman" w:cs="Times New Roman"/>
                <w:b/>
                <w:bCs/>
              </w:rPr>
              <w:t>Программирование на Python</w:t>
            </w:r>
          </w:p>
        </w:tc>
      </w:tr>
    </w:tbl>
    <w:p w14:paraId="559DF747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br/>
      </w:r>
    </w:p>
    <w:p w14:paraId="282448E5" w14:textId="652EDFBF" w:rsidR="00455439" w:rsidRP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  <w:r w:rsidRPr="003B1CC8">
        <w:rPr>
          <w:rFonts w:ascii="Times New Roman" w:hAnsi="Times New Roman" w:cs="Times New Roman"/>
        </w:rPr>
        <w:t xml:space="preserve">Лабораторная работа </w:t>
      </w:r>
      <w:r w:rsidR="003F3C20">
        <w:rPr>
          <w:rFonts w:ascii="Times New Roman" w:hAnsi="Times New Roman" w:cs="Times New Roman"/>
          <w:lang w:val="en-US"/>
        </w:rPr>
        <w:t>8</w:t>
      </w:r>
    </w:p>
    <w:p w14:paraId="130D3476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t>ОТЧЕТ</w:t>
      </w:r>
    </w:p>
    <w:p w14:paraId="7CA26057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</w:p>
    <w:tbl>
      <w:tblPr>
        <w:tblW w:w="8790" w:type="dxa"/>
        <w:tblLook w:val="04A0" w:firstRow="1" w:lastRow="0" w:firstColumn="1" w:lastColumn="0" w:noHBand="0" w:noVBand="1"/>
      </w:tblPr>
      <w:tblGrid>
        <w:gridCol w:w="2064"/>
        <w:gridCol w:w="6726"/>
      </w:tblGrid>
      <w:tr w:rsidR="00455439" w:rsidRPr="003B1CC8" w14:paraId="1F48F1A0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6E2C3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Выполнил студент: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6481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Чы Нгок Чыонг (473229)</w:t>
            </w:r>
          </w:p>
        </w:tc>
      </w:tr>
      <w:tr w:rsidR="00455439" w:rsidRPr="003B1CC8" w14:paraId="3B990402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A5B58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Группа: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F1F1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P3124</w:t>
            </w:r>
          </w:p>
        </w:tc>
      </w:tr>
      <w:tr w:rsidR="00455439" w:rsidRPr="003B1CC8" w14:paraId="23F983B1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B9937" w14:textId="77777777" w:rsidR="00455439" w:rsidRPr="003B1CC8" w:rsidRDefault="00455439" w:rsidP="00455439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Преподаватель: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1C0AD" w14:textId="309BF853" w:rsidR="00455439" w:rsidRPr="003B1CC8" w:rsidRDefault="00455439" w:rsidP="00455439">
            <w:pPr>
              <w:jc w:val="center"/>
              <w:rPr>
                <w:rFonts w:ascii="Times New Roman" w:hAnsi="Times New Roman" w:cs="Times New Roman"/>
              </w:rPr>
            </w:pPr>
            <w:r w:rsidRPr="00455439">
              <w:rPr>
                <w:rFonts w:ascii="Times New Roman" w:hAnsi="Times New Roman" w:cs="Times New Roman"/>
                <w:b/>
                <w:bCs/>
              </w:rPr>
              <w:t>Жуков Николай Николаевич</w:t>
            </w:r>
          </w:p>
        </w:tc>
      </w:tr>
    </w:tbl>
    <w:p w14:paraId="363DE4C9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</w:p>
    <w:p w14:paraId="7F7EB16E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</w:p>
    <w:p w14:paraId="682FE77A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18F1AB6E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62DA8BE3" w14:textId="77777777" w:rsidR="00455439" w:rsidRP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3A69D4ED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t>г. Санкт-Петербург</w:t>
      </w:r>
    </w:p>
    <w:p w14:paraId="67738143" w14:textId="14F2F4AC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0ED1639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Создать простое клиент-серверное приложение на 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Python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без серверных фреймворков.</w:t>
      </w:r>
    </w:p>
    <w:p w14:paraId="227A35D1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Освоить работу с 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HTTPServer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маршрутизацию запросов.</w:t>
      </w:r>
    </w:p>
    <w:p w14:paraId="456F53BD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Применять шаблонизатор 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Jinja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2 для отображения данных.</w:t>
      </w:r>
    </w:p>
    <w:p w14:paraId="5AEC6392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Реализовать модели предметной области (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User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Currency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UserCurrency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App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,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Author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) с геттерами и сеттерами.</w:t>
      </w:r>
    </w:p>
    <w:p w14:paraId="39B4BB65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Структурировать код в соответствии с архитектурой 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MVC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6585E5FC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Получать данные о курсах валют через функцию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get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_</w:t>
      </w:r>
      <w:r w:rsidRPr="003F3C20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currencies </w:t>
      </w: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и отображать их пользователям.</w:t>
      </w:r>
    </w:p>
    <w:p w14:paraId="5CD4DBA6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Реализовать функциональность подписки пользователей на валюты и отображение динамики их изменения.</w:t>
      </w:r>
    </w:p>
    <w:p w14:paraId="6CFB46BE" w14:textId="77777777" w:rsidR="003F3C20" w:rsidRPr="003F3C20" w:rsidRDefault="003F3C20" w:rsidP="003F3C20">
      <w:pPr>
        <w:shd w:val="clear" w:color="auto" w:fill="FFFFFF"/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3F3C20">
        <w:rPr>
          <w:rFonts w:ascii="Times New Roman" w:eastAsia="Times New Roman" w:hAnsi="Times New Roman" w:cs="Times New Roman"/>
          <w:sz w:val="28"/>
          <w:szCs w:val="28"/>
          <w:lang w:eastAsia="en-US"/>
        </w:rPr>
        <w:t>Научиться создавать тесты для моделей и серверной логики.</w:t>
      </w:r>
    </w:p>
    <w:p w14:paraId="0DA21A0A" w14:textId="77777777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</w:rPr>
      </w:pPr>
    </w:p>
    <w:p w14:paraId="648BD8F1" w14:textId="4B39D080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F3C20">
        <w:rPr>
          <w:rFonts w:ascii="Times New Roman" w:hAnsi="Times New Roman" w:cs="Times New Roman"/>
          <w:sz w:val="28"/>
          <w:szCs w:val="28"/>
        </w:rPr>
        <w:t>— описание моделей, их свойств и связей.</w:t>
      </w:r>
    </w:p>
    <w:p w14:paraId="736F8738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>Модели</w:t>
      </w:r>
    </w:p>
    <w:p w14:paraId="18A36296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1.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Author</w:t>
      </w:r>
    </w:p>
    <w:p w14:paraId="4F09D60E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name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имя автора</w:t>
      </w:r>
    </w:p>
    <w:p w14:paraId="4765AE74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group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учебная группа</w:t>
      </w:r>
    </w:p>
    <w:p w14:paraId="22E26A0A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2.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App</w:t>
      </w:r>
    </w:p>
    <w:p w14:paraId="630AC990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name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название приложения</w:t>
      </w:r>
    </w:p>
    <w:p w14:paraId="2FE3818A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version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версия приложения</w:t>
      </w:r>
    </w:p>
    <w:p w14:paraId="45ED5802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author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объект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Author</w:t>
      </w:r>
    </w:p>
    <w:p w14:paraId="3D562C81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3.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User</w:t>
      </w:r>
    </w:p>
    <w:p w14:paraId="2DF61A4B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lastRenderedPageBreak/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id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уникальный идентификатор</w:t>
      </w:r>
    </w:p>
    <w:p w14:paraId="555B8962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name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имя пользователя</w:t>
      </w:r>
    </w:p>
    <w:p w14:paraId="33B26226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4.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Currency</w:t>
      </w:r>
    </w:p>
    <w:p w14:paraId="5D6C14B5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id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уникальный идентификатор</w:t>
      </w:r>
    </w:p>
    <w:p w14:paraId="166359D8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num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>_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code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цифровой код</w:t>
      </w:r>
    </w:p>
    <w:p w14:paraId="7C7A7122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char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>_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code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символьный код</w:t>
      </w:r>
    </w:p>
    <w:p w14:paraId="00531200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name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название валюты</w:t>
      </w:r>
    </w:p>
    <w:p w14:paraId="0DE64C2A" w14:textId="77777777" w:rsidR="003F3C20" w:rsidRPr="00C75C7B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value</w:t>
      </w:r>
      <w:r w:rsidRPr="00C75C7B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курс</w:t>
      </w:r>
    </w:p>
    <w:p w14:paraId="5704A9A5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nominal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номинал (за сколько единиц валюты указан курс)</w:t>
      </w:r>
    </w:p>
    <w:p w14:paraId="68ED0499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Пример XML:</w:t>
      </w:r>
    </w:p>
    <w:p w14:paraId="67D655F2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&lt;Valute ID="R01280"&gt;</w:t>
      </w:r>
    </w:p>
    <w:p w14:paraId="24AC0220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&lt;NumCode&gt;360&lt;/NumCode&gt;</w:t>
      </w:r>
    </w:p>
    <w:p w14:paraId="75DA5DF6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&lt;CharCode&gt;IDR&lt;/CharCode&gt;</w:t>
      </w:r>
    </w:p>
    <w:p w14:paraId="5553AC7D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&lt;Nominal&gt;10000&lt;/Nominal&gt;</w:t>
      </w:r>
    </w:p>
    <w:p w14:paraId="060D16A6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&lt;Name&gt;Рупий&lt;/Name&gt;</w:t>
      </w:r>
    </w:p>
    <w:p w14:paraId="3F2A8C9C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&lt;Value&gt;48,6178&lt;/Value&gt;</w:t>
      </w:r>
    </w:p>
    <w:p w14:paraId="5E612040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&lt;/Valute&gt;</w:t>
      </w:r>
    </w:p>
    <w:p w14:paraId="4F1F2073" w14:textId="70A419A5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 xml:space="preserve">5.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UserCurrency</w:t>
      </w:r>
    </w:p>
    <w:p w14:paraId="782CB683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 id — уникальный идентификатор</w:t>
      </w:r>
    </w:p>
    <w:p w14:paraId="6662BE84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user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>_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id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— внешний ключ к 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User</w:t>
      </w:r>
    </w:p>
    <w:p w14:paraId="7533C2C3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 currency_id — внешний ключ к Currency</w:t>
      </w:r>
    </w:p>
    <w:p w14:paraId="5DC3B9DC" w14:textId="77777777" w:rsidR="003F3C20" w:rsidRPr="003F3C20" w:rsidRDefault="003F3C20" w:rsidP="003F3C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</w:pP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en-US"/>
        </w:rPr>
        <w:t></w:t>
      </w:r>
      <w:r w:rsidRPr="003F3C20">
        <w:rPr>
          <w:rFonts w:ascii="Times New Roman" w:eastAsia="Times New Roman" w:hAnsi="Times New Roman" w:cs="Times New Roman"/>
          <w:color w:val="000000"/>
          <w:sz w:val="27"/>
          <w:szCs w:val="27"/>
          <w:lang w:eastAsia="en-US"/>
        </w:rPr>
        <w:t xml:space="preserve"> Реализует связь «много ко многим» между пользователями и валютами.</w:t>
      </w:r>
    </w:p>
    <w:p w14:paraId="28DDB0E1" w14:textId="77777777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</w:rPr>
      </w:pPr>
    </w:p>
    <w:p w14:paraId="1882C3DE" w14:textId="77777777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проекта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F3C20">
        <w:rPr>
          <w:rFonts w:ascii="Times New Roman" w:hAnsi="Times New Roman" w:cs="Times New Roman"/>
          <w:sz w:val="28"/>
          <w:szCs w:val="28"/>
        </w:rPr>
        <w:t>— схема папок и файлов, с указанием назначений ключевых файлов.</w:t>
      </w:r>
    </w:p>
    <w:p w14:paraId="7DB9ADFE" w14:textId="77777777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sz w:val="28"/>
          <w:szCs w:val="28"/>
          <w:lang w:val="en-US"/>
        </w:rPr>
        <w:t>myapp</w:t>
      </w:r>
      <w:r w:rsidRPr="003F3C20">
        <w:rPr>
          <w:rFonts w:ascii="Times New Roman" w:hAnsi="Times New Roman" w:cs="Times New Roman"/>
          <w:sz w:val="28"/>
          <w:szCs w:val="28"/>
        </w:rPr>
        <w:t>/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3F3C20">
        <w:rPr>
          <w:rFonts w:ascii="Times New Roman" w:hAnsi="Times New Roman" w:cs="Times New Roman"/>
          <w:sz w:val="28"/>
          <w:szCs w:val="28"/>
        </w:rPr>
        <w:t>/</w:t>
      </w:r>
      <w:r w:rsidRPr="003F3C20">
        <w:rPr>
          <w:rFonts w:ascii="Times New Roman" w:hAnsi="Times New Roman" w:cs="Times New Roman"/>
          <w:sz w:val="28"/>
          <w:szCs w:val="28"/>
        </w:rPr>
        <w:br/>
        <w:t>│ ├── __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Pr="003F3C20">
        <w:rPr>
          <w:rFonts w:ascii="Times New Roman" w:hAnsi="Times New Roman" w:cs="Times New Roman"/>
          <w:sz w:val="28"/>
          <w:szCs w:val="28"/>
        </w:rPr>
        <w:t>__.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currency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└──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F3C20">
        <w:rPr>
          <w:rFonts w:ascii="Times New Roman" w:hAnsi="Times New Roman" w:cs="Times New Roman"/>
          <w:sz w:val="28"/>
          <w:szCs w:val="28"/>
        </w:rPr>
        <w:t>_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currency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3F3C20">
        <w:rPr>
          <w:rFonts w:ascii="Times New Roman" w:hAnsi="Times New Roman" w:cs="Times New Roman"/>
          <w:sz w:val="28"/>
          <w:szCs w:val="28"/>
        </w:rPr>
        <w:t>/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└──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currencies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F3C20">
        <w:rPr>
          <w:rFonts w:ascii="Times New Roman" w:hAnsi="Times New Roman" w:cs="Times New Roman"/>
          <w:sz w:val="28"/>
          <w:szCs w:val="28"/>
        </w:rPr>
        <w:t>/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│ └──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3F3C20">
        <w:rPr>
          <w:rFonts w:ascii="Times New Roman" w:hAnsi="Times New Roman" w:cs="Times New Roman"/>
          <w:sz w:val="28"/>
          <w:szCs w:val="28"/>
        </w:rPr>
        <w:t xml:space="preserve">,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F3C20">
        <w:rPr>
          <w:rFonts w:ascii="Times New Roman" w:hAnsi="Times New Roman" w:cs="Times New Roman"/>
          <w:sz w:val="28"/>
          <w:szCs w:val="28"/>
        </w:rPr>
        <w:t>, изображения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myapp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└──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utils</w:t>
      </w:r>
      <w:r w:rsidRPr="003F3C20">
        <w:rPr>
          <w:rFonts w:ascii="Times New Roman" w:hAnsi="Times New Roman" w:cs="Times New Roman"/>
          <w:sz w:val="28"/>
          <w:szCs w:val="28"/>
        </w:rPr>
        <w:t>/</w:t>
      </w:r>
      <w:r w:rsidRPr="003F3C20">
        <w:rPr>
          <w:rFonts w:ascii="Times New Roman" w:hAnsi="Times New Roman" w:cs="Times New Roman"/>
          <w:sz w:val="28"/>
          <w:szCs w:val="28"/>
        </w:rPr>
        <w:br/>
        <w:t xml:space="preserve"> └──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currencies</w:t>
      </w:r>
      <w:r w:rsidRPr="003F3C20">
        <w:rPr>
          <w:rFonts w:ascii="Times New Roman" w:hAnsi="Times New Roman" w:cs="Times New Roman"/>
          <w:sz w:val="28"/>
          <w:szCs w:val="28"/>
        </w:rPr>
        <w:t>_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F3C20">
        <w:rPr>
          <w:rFonts w:ascii="Times New Roman" w:hAnsi="Times New Roman" w:cs="Times New Roman"/>
          <w:sz w:val="28"/>
          <w:szCs w:val="28"/>
        </w:rPr>
        <w:t>.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F3C20">
        <w:rPr>
          <w:rFonts w:ascii="Times New Roman" w:hAnsi="Times New Roman" w:cs="Times New Roman"/>
          <w:sz w:val="28"/>
          <w:szCs w:val="28"/>
        </w:rPr>
        <w:t xml:space="preserve"> # функция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3F3C20">
        <w:rPr>
          <w:rFonts w:ascii="Times New Roman" w:hAnsi="Times New Roman" w:cs="Times New Roman"/>
          <w:sz w:val="28"/>
          <w:szCs w:val="28"/>
        </w:rPr>
        <w:t>_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currencies</w:t>
      </w:r>
    </w:p>
    <w:p w14:paraId="5754D4CB" w14:textId="77777777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Разделение ответственности (MVC):</w:t>
      </w:r>
    </w:p>
    <w:p w14:paraId="6C7462C2" w14:textId="77777777" w:rsidR="003F3C20" w:rsidRPr="003F3C20" w:rsidRDefault="003F3C20" w:rsidP="003F3C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Models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F3C20">
        <w:rPr>
          <w:rFonts w:ascii="Times New Roman" w:hAnsi="Times New Roman" w:cs="Times New Roman"/>
          <w:sz w:val="28"/>
          <w:szCs w:val="28"/>
        </w:rPr>
        <w:t>— классы предметной области, геттеры и сеттеры.</w:t>
      </w:r>
    </w:p>
    <w:p w14:paraId="47FDA5B6" w14:textId="77777777" w:rsidR="003F3C20" w:rsidRPr="003F3C20" w:rsidRDefault="003F3C20" w:rsidP="003F3C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Views</w:t>
      </w:r>
      <w:r w:rsidRPr="003F3C20">
        <w:rPr>
          <w:rFonts w:ascii="Times New Roman" w:hAnsi="Times New Roman" w:cs="Times New Roman"/>
          <w:b/>
          <w:bCs/>
          <w:sz w:val="28"/>
          <w:szCs w:val="28"/>
        </w:rPr>
        <w:t xml:space="preserve"> (шаблоны </w:t>
      </w: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Jinja</w:t>
      </w:r>
      <w:r w:rsidRPr="003F3C20">
        <w:rPr>
          <w:rFonts w:ascii="Times New Roman" w:hAnsi="Times New Roman" w:cs="Times New Roman"/>
          <w:b/>
          <w:bCs/>
          <w:sz w:val="28"/>
          <w:szCs w:val="28"/>
        </w:rPr>
        <w:t>2)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F3C20">
        <w:rPr>
          <w:rFonts w:ascii="Times New Roman" w:hAnsi="Times New Roman" w:cs="Times New Roman"/>
          <w:sz w:val="28"/>
          <w:szCs w:val="28"/>
        </w:rPr>
        <w:t>— отображение данных для пользователя (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3F3C20">
        <w:rPr>
          <w:rFonts w:ascii="Times New Roman" w:hAnsi="Times New Roman" w:cs="Times New Roman"/>
          <w:sz w:val="28"/>
          <w:szCs w:val="28"/>
        </w:rPr>
        <w:t>/).</w:t>
      </w:r>
    </w:p>
    <w:p w14:paraId="68CB0D0F" w14:textId="77777777" w:rsidR="003F3C20" w:rsidRPr="003F3C20" w:rsidRDefault="003F3C20" w:rsidP="003F3C2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</w:t>
      </w:r>
      <w:r w:rsidRPr="003F3C2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HTTPServer</w:t>
      </w:r>
      <w:r w:rsidRPr="003F3C2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F3C20">
        <w:rPr>
          <w:rFonts w:ascii="Times New Roman" w:hAnsi="Times New Roman" w:cs="Times New Roman"/>
          <w:sz w:val="28"/>
          <w:szCs w:val="28"/>
        </w:rPr>
        <w:t>— маршрутизация, обработка запросов, вызов моделей и шаблонов.</w:t>
      </w:r>
    </w:p>
    <w:p w14:paraId="4BF25B54" w14:textId="77777777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</w:rPr>
      </w:pPr>
    </w:p>
    <w:p w14:paraId="6BA0D2DE" w14:textId="77777777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Описание реализации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C689D5" w14:textId="4B01B0E5" w:rsidR="003F3C20" w:rsidRPr="003F3C20" w:rsidRDefault="003F3C20" w:rsidP="003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F3C20">
        <w:rPr>
          <w:rFonts w:ascii="Times New Roman" w:hAnsi="Times New Roman" w:cs="Times New Roman"/>
          <w:sz w:val="28"/>
          <w:szCs w:val="28"/>
        </w:rPr>
        <w:t>) Как реализованы модели и их свойства (геттеры/сеттеры).</w:t>
      </w:r>
    </w:p>
    <w:p w14:paraId="761E5185" w14:textId="68161F51" w:rsidR="003F3C20" w:rsidRPr="00534789" w:rsidRDefault="00534789" w:rsidP="003F3C20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Модель</w:t>
      </w:r>
      <w:r w:rsidRPr="00C75C7B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>App:</w:t>
      </w:r>
    </w:p>
    <w:p w14:paraId="0996A204" w14:textId="77777777" w:rsid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class App: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__init__(self, name: str, version: str, author: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self.name = 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self.version = version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self.author = author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to_dict(self):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{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"name": self.name,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"version": self.version,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"author": self.author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</w:p>
    <w:p w14:paraId="5BEB34FB" w14:textId="346BD159" w:rsidR="00534789" w:rsidRPr="00534789" w:rsidRDefault="00534789" w:rsidP="00534789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Модель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Author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>:</w:t>
      </w:r>
    </w:p>
    <w:p w14:paraId="556653F7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class Author():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__init__(self, name: str, group: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self.__name: str = 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self.__group: str = group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 #bien phuong thuc thanh getter--&gt; dua ham tro thanh thuoc tinh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@name.setter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name(self, name: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type(name) is str and len(name) &gt;= 2: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self.__name = 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ValueError('Ошибка при задании имени автора')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group(self):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self.__group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@group.setter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group(self, group: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type(group) is str and len(group) &gt; 5: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self.__group = group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else: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ValueError('Ошибка при задании группы автора')</w:t>
      </w:r>
    </w:p>
    <w:p w14:paraId="66BCA23B" w14:textId="1BD30270" w:rsidR="00534789" w:rsidRDefault="00534789" w:rsidP="00534789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color w:val="EE0000"/>
          <w:sz w:val="28"/>
          <w:szCs w:val="28"/>
        </w:rPr>
        <w:t>Модель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Currency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>:</w:t>
      </w:r>
    </w:p>
    <w:p w14:paraId="3681D914" w14:textId="77777777" w:rsid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class Currency: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__init__(self, id: str, num_code: str, char_code: str, name: str, value: float, nominal: int = 1):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self.__num_code = num_code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self.__char_code = char_code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self.__name = 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self.__value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self.__nominal = nominal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@id.setter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id(self, value: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str) or not value: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ValueError("id должно быть непустой string")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num_code(self):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self.__num_code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@num_code.setter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num_code(self, value: int):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int) or value &lt;= 0: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ValueError("num_code должно быть string")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self.__num_code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char_code(self):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self.__char_code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@char_code.setter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char_code(self, value: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str) or not value: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ValueError("char_code должно быть непустой string")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self.__char_code = value.upper()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@name.setter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name(self, value: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ValueError("name должно быть string")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self.__name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value(self):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@value.setter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value(self, value):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value = float(value)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except Exception: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ValueError("value должно быть float")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self.__value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nominal(self):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self.__nominal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@nominal.setter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nominal(self, value):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int) or value &lt;= 0: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ValueError("nominal должен быть положительным целым 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t>числом")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self.__nominal = value</w:t>
      </w:r>
    </w:p>
    <w:p w14:paraId="1C383713" w14:textId="12420BA9" w:rsidR="00534789" w:rsidRDefault="00534789" w:rsidP="00534789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color w:val="EE0000"/>
          <w:sz w:val="28"/>
          <w:szCs w:val="28"/>
        </w:rPr>
        <w:t>Модель</w:t>
      </w:r>
      <w:r w:rsidRPr="00C75C7B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>User:</w:t>
      </w:r>
    </w:p>
    <w:p w14:paraId="05437798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class User: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__init__(self, id: int, name: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self.__name = 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@id.setter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id(self, value: int) -&gt; None: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int) or value &lt;= 0: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ValueError("id должен быть положительным целым числом")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value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self.__name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@name.setter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name(self, value: str) -&gt; None: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isinstance(value, str) or not value.strip():  # strip(): xoa khoang trang thua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ValueError("name должно быть непустой строкой")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self.__name = value.strip()</w:t>
      </w:r>
    </w:p>
    <w:p w14:paraId="4FC9F682" w14:textId="56DFAD62" w:rsidR="00534789" w:rsidRPr="00534789" w:rsidRDefault="00534789" w:rsidP="00534789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color w:val="EE0000"/>
          <w:sz w:val="28"/>
          <w:szCs w:val="28"/>
        </w:rPr>
        <w:t>Модель</w:t>
      </w:r>
      <w:r w:rsidRPr="00534789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UserCurrency:</w:t>
      </w:r>
    </w:p>
    <w:p w14:paraId="719F24F0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class UserCurrency: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__init__(self, id: int, user_id: int, currency_id: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self.__user_id = user_id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self.__currency_id = currency_id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@id.setter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id(self, v: int):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isinstance(v, int) or v &lt;= 0: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ValueError("id должен быть положительным целым числом")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self.__id = v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user_id(self):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self.__user_id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@user_id.setter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user_id(self, v: int):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isinstance(v, int) or v &lt;= 0: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ValueError("user_id должен быть положительным целым числом")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self.__user_id = v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@property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currency_id(self):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self.__currency_id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@currency_id.setter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currency_id(self, v: str):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isinstance(v, str) or not v: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ValueError("currency_id должно быть непустой string")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self.__currency_id = v</w:t>
      </w:r>
    </w:p>
    <w:p w14:paraId="763F558C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648918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F9969F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96A110" w14:textId="77777777" w:rsidR="00534789" w:rsidRPr="00534789" w:rsidRDefault="00534789" w:rsidP="00534789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09B61F61" w14:textId="56AA005C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DC2CD4" w14:textId="77777777" w:rsidR="00534789" w:rsidRPr="003F3C20" w:rsidRDefault="00534789" w:rsidP="003F3C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A27B88" w14:textId="1967FEB4" w:rsidR="003F3C20" w:rsidRPr="00C75C7B" w:rsidRDefault="003F3C20" w:rsidP="003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F3C20">
        <w:rPr>
          <w:rFonts w:ascii="Times New Roman" w:hAnsi="Times New Roman" w:cs="Times New Roman"/>
          <w:sz w:val="28"/>
          <w:szCs w:val="28"/>
        </w:rPr>
        <w:t>) Как реализованы маршруты и обработка запросов.</w:t>
      </w:r>
    </w:p>
    <w:p w14:paraId="0F68FA1A" w14:textId="77777777" w:rsidR="00534789" w:rsidRPr="00534789" w:rsidRDefault="00534789" w:rsidP="00534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4789">
        <w:rPr>
          <w:rFonts w:ascii="Times New Roman" w:hAnsi="Times New Roman" w:cs="Times New Roman"/>
          <w:sz w:val="28"/>
          <w:szCs w:val="28"/>
          <w:lang w:val="en-US"/>
        </w:rPr>
        <w:t>def do_GET(self):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parsed_url = urlparse(self.path)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path = parsed_url.path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query_params = parse_qs(parsed_url.query)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path == "/":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self.index_page()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elif path == "/author":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self.author_page()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elif path == "/users":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self.page_users()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elif path == "/currencies":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self.page_currencies()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elif path == "/user":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# Lấy user_id từ query parameter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user_id = query_params.get('id', [None])[0]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user_id: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user_id = int(user_id)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result = self.page_user_id(user_id)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except (ValueError, IndexError):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result = "Invalid user ID"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result = "User ID is required"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elif path == "/currency":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code = query_params.get("code", [None])[0]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self.page_currency_history(code)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"404 Page Not Found"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self.send_response(200)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self.send_header('Content-Type', 'text/html; charset=utf-8')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self.end_headers()</w:t>
      </w:r>
      <w:r w:rsidRPr="0053478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self.wfile.write(bytes(result, 'utf-8'))</w:t>
      </w:r>
    </w:p>
    <w:p w14:paraId="479A3FBC" w14:textId="77777777" w:rsidR="00534789" w:rsidRPr="003F3C20" w:rsidRDefault="00534789" w:rsidP="003F3C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9F15C" w14:textId="25C9EB41" w:rsidR="003F3C20" w:rsidRPr="00C75C7B" w:rsidRDefault="003F3C20" w:rsidP="003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F3C20">
        <w:rPr>
          <w:rFonts w:ascii="Times New Roman" w:hAnsi="Times New Roman" w:cs="Times New Roman"/>
          <w:sz w:val="28"/>
          <w:szCs w:val="28"/>
        </w:rPr>
        <w:t xml:space="preserve">) Как используется шаблонизатор 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3F3C20">
        <w:rPr>
          <w:rFonts w:ascii="Times New Roman" w:hAnsi="Times New Roman" w:cs="Times New Roman"/>
          <w:sz w:val="28"/>
          <w:szCs w:val="28"/>
        </w:rPr>
        <w:t>2 (с объяснением инициализации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Environment</w:t>
      </w:r>
      <w:r w:rsidRPr="003F3C20">
        <w:rPr>
          <w:rFonts w:ascii="Times New Roman" w:hAnsi="Times New Roman" w:cs="Times New Roman"/>
          <w:sz w:val="28"/>
          <w:szCs w:val="28"/>
        </w:rPr>
        <w:t>).</w:t>
      </w:r>
    </w:p>
    <w:p w14:paraId="4F5A5055" w14:textId="77777777" w:rsidR="002E66F1" w:rsidRPr="002E66F1" w:rsidRDefault="002E66F1" w:rsidP="002E6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66F1">
        <w:rPr>
          <w:rFonts w:ascii="Times New Roman" w:hAnsi="Times New Roman" w:cs="Times New Roman"/>
          <w:sz w:val="28"/>
          <w:szCs w:val="28"/>
          <w:lang w:val="en-US"/>
        </w:rPr>
        <w:t>from jinja2 import Environment, PackageLoader, select_autoescape</w:t>
      </w:r>
    </w:p>
    <w:p w14:paraId="27255E94" w14:textId="77777777" w:rsidR="002E66F1" w:rsidRDefault="002E66F1" w:rsidP="002E6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66F1">
        <w:rPr>
          <w:rFonts w:ascii="Times New Roman" w:hAnsi="Times New Roman" w:cs="Times New Roman"/>
          <w:sz w:val="28"/>
          <w:szCs w:val="28"/>
          <w:lang w:val="en-US"/>
        </w:rPr>
        <w:t>env = Environment(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loader=PackageLoader("myapp"),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autoescape=select_autoescape()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</w:p>
    <w:p w14:paraId="37C28B92" w14:textId="79F3351F" w:rsidR="002E66F1" w:rsidRPr="00C75C7B" w:rsidRDefault="002E66F1" w:rsidP="002E66F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5C7B">
        <w:rPr>
          <w:rFonts w:ascii="Times New Roman" w:hAnsi="Times New Roman" w:cs="Times New Roman"/>
          <w:sz w:val="28"/>
          <w:szCs w:val="28"/>
        </w:rPr>
        <w:t xml:space="preserve"># </w:t>
      </w:r>
      <w:r w:rsidRPr="002E66F1">
        <w:rPr>
          <w:rFonts w:ascii="Times New Roman" w:hAnsi="Times New Roman" w:cs="Times New Roman"/>
          <w:color w:val="EE0000"/>
          <w:sz w:val="28"/>
          <w:szCs w:val="28"/>
        </w:rPr>
        <w:t>Почему так:</w:t>
      </w:r>
    </w:p>
    <w:p w14:paraId="381A48B3" w14:textId="514C0CB6" w:rsidR="002E66F1" w:rsidRPr="00C75C7B" w:rsidRDefault="002E66F1" w:rsidP="002E66F1">
      <w:pPr>
        <w:rPr>
          <w:rFonts w:ascii="Times New Roman" w:hAnsi="Times New Roman" w:cs="Times New Roman"/>
          <w:sz w:val="28"/>
          <w:szCs w:val="28"/>
        </w:rPr>
      </w:pPr>
      <w:r w:rsidRPr="002E66F1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2E66F1">
        <w:rPr>
          <w:rFonts w:ascii="Times New Roman" w:hAnsi="Times New Roman" w:cs="Times New Roman"/>
          <w:sz w:val="28"/>
          <w:szCs w:val="28"/>
        </w:rPr>
        <w:t xml:space="preserve"> хранит кэш шаблонов и настройки 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2E66F1">
        <w:rPr>
          <w:rFonts w:ascii="Times New Roman" w:hAnsi="Times New Roman" w:cs="Times New Roman"/>
          <w:sz w:val="28"/>
          <w:szCs w:val="28"/>
        </w:rPr>
        <w:t>2.</w:t>
      </w:r>
    </w:p>
    <w:p w14:paraId="0893B2B2" w14:textId="6D907A01" w:rsidR="002E66F1" w:rsidRPr="00C75C7B" w:rsidRDefault="002E66F1" w:rsidP="002E66F1">
      <w:pPr>
        <w:rPr>
          <w:rFonts w:ascii="Times New Roman" w:hAnsi="Times New Roman" w:cs="Times New Roman"/>
          <w:sz w:val="28"/>
          <w:szCs w:val="28"/>
        </w:rPr>
      </w:pPr>
      <w:r w:rsidRPr="002E66F1">
        <w:rPr>
          <w:rFonts w:ascii="Times New Roman" w:hAnsi="Times New Roman" w:cs="Times New Roman"/>
          <w:sz w:val="28"/>
          <w:szCs w:val="28"/>
        </w:rPr>
        <w:t>Инициализация один раз при старте приложения повышает производительность, шаблоны не подгружаются заново при каждом запросе.</w:t>
      </w:r>
    </w:p>
    <w:p w14:paraId="6845F364" w14:textId="253AFCBB" w:rsidR="002E66F1" w:rsidRPr="00C75C7B" w:rsidRDefault="002E66F1" w:rsidP="002E66F1">
      <w:pPr>
        <w:rPr>
          <w:rFonts w:ascii="Times New Roman" w:hAnsi="Times New Roman" w:cs="Times New Roman"/>
          <w:sz w:val="28"/>
          <w:szCs w:val="28"/>
        </w:rPr>
      </w:pPr>
      <w:r w:rsidRPr="002E66F1">
        <w:rPr>
          <w:rFonts w:ascii="Times New Roman" w:hAnsi="Times New Roman" w:cs="Times New Roman"/>
          <w:sz w:val="28"/>
          <w:szCs w:val="28"/>
        </w:rPr>
        <w:t>Позволяет многократно рендерить шаблоны, передавая разные данные (модели, списки, переменные).</w:t>
      </w:r>
    </w:p>
    <w:p w14:paraId="196E0015" w14:textId="77777777" w:rsidR="002E66F1" w:rsidRPr="00C75C7B" w:rsidRDefault="002E66F1" w:rsidP="002E66F1">
      <w:pPr>
        <w:rPr>
          <w:rFonts w:ascii="Times New Roman" w:hAnsi="Times New Roman" w:cs="Times New Roman"/>
          <w:sz w:val="28"/>
          <w:szCs w:val="28"/>
        </w:rPr>
      </w:pPr>
    </w:p>
    <w:p w14:paraId="4F9FDB2E" w14:textId="09E4A9C5" w:rsidR="002E66F1" w:rsidRPr="002E66F1" w:rsidRDefault="002E66F1" w:rsidP="002E6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66F1">
        <w:rPr>
          <w:rFonts w:ascii="Times New Roman" w:hAnsi="Times New Roman" w:cs="Times New Roman"/>
          <w:sz w:val="28"/>
          <w:szCs w:val="28"/>
          <w:lang w:val="en-US"/>
        </w:rPr>
        <w:t>template_index = env.get_template("index.html")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template_users = env.get_template("users.html")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template_currencies = env.get_template("currencies.html")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template_history = env.get_template("currency_history.html")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template_author = env.get_template("author.html")</w:t>
      </w:r>
    </w:p>
    <w:p w14:paraId="3B22CC5A" w14:textId="77777777" w:rsidR="002E66F1" w:rsidRPr="003F3C20" w:rsidRDefault="002E66F1" w:rsidP="003F3C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5D5845" w14:textId="34851DAD" w:rsidR="003F3C20" w:rsidRPr="00C75C7B" w:rsidRDefault="003F3C20" w:rsidP="003F3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F3C20">
        <w:rPr>
          <w:rFonts w:ascii="Times New Roman" w:hAnsi="Times New Roman" w:cs="Times New Roman"/>
          <w:sz w:val="28"/>
          <w:szCs w:val="28"/>
        </w:rPr>
        <w:t>)</w:t>
      </w:r>
      <w:r w:rsidRPr="00534789">
        <w:rPr>
          <w:rFonts w:ascii="Times New Roman" w:hAnsi="Times New Roman" w:cs="Times New Roman"/>
          <w:sz w:val="28"/>
          <w:szCs w:val="28"/>
        </w:rPr>
        <w:t xml:space="preserve"> </w:t>
      </w:r>
      <w:r w:rsidRPr="003F3C20">
        <w:rPr>
          <w:rFonts w:ascii="Times New Roman" w:hAnsi="Times New Roman" w:cs="Times New Roman"/>
          <w:sz w:val="28"/>
          <w:szCs w:val="28"/>
        </w:rPr>
        <w:t>Как интегрирована функция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 get</w:t>
      </w:r>
      <w:r w:rsidRPr="003F3C20">
        <w:rPr>
          <w:rFonts w:ascii="Times New Roman" w:hAnsi="Times New Roman" w:cs="Times New Roman"/>
          <w:sz w:val="28"/>
          <w:szCs w:val="28"/>
        </w:rPr>
        <w:t>_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currencies </w:t>
      </w:r>
      <w:r w:rsidRPr="003F3C20">
        <w:rPr>
          <w:rFonts w:ascii="Times New Roman" w:hAnsi="Times New Roman" w:cs="Times New Roman"/>
          <w:sz w:val="28"/>
          <w:szCs w:val="28"/>
        </w:rPr>
        <w:t>для получения актуальных курсов.</w:t>
      </w:r>
    </w:p>
    <w:p w14:paraId="76B0A4C3" w14:textId="77777777" w:rsidR="002E66F1" w:rsidRPr="002E66F1" w:rsidRDefault="002E66F1" w:rsidP="002E6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E66F1">
        <w:rPr>
          <w:rFonts w:ascii="Times New Roman" w:hAnsi="Times New Roman" w:cs="Times New Roman"/>
          <w:sz w:val="28"/>
          <w:szCs w:val="28"/>
          <w:lang w:val="en-US"/>
        </w:rPr>
        <w:t>import requests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>from models.currency import Currency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>def get_currencies(url: str = "https://www.cbr-xml-daily.ru/daily_json.js"):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2E66F1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2E66F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Бизнес-логика: получает курсы валют.</w:t>
      </w:r>
      <w:r w:rsidRPr="002E66F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Исключения выбрасываются, логирование отсутствует.</w:t>
      </w:r>
      <w:r w:rsidRPr="002E66F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"""</w:t>
      </w:r>
      <w:r w:rsidRPr="002E66F1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t>try: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response = requests.get(url)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response.raise_for_status()  # Проверка на ошибки HTTP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currencies = []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data = response.json()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except requests.exceptions.JSONDecodeError as v_e: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ValueError(f"Некорректный JSON: {v_e}")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"Valute" in data: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currencies_valute = data["Valute"]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currencies_date = data.get("Date","")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# Lặp qua từng currency trong Valute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for currency_code, currency_data in currencies_valute.items():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currencies_id = currency_data["ID"]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currencies_num_code = currency_data["NumCode"]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currencies_char_code = currency_data["CharCode"]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currencies_name = currency_data["Name"]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currencies_value = currency_data["Value"]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currencies_nominal = currency_data["Nominal"]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 = Currency(currencies_id, currencies_num_code, currencies_char_code,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currencies_name, currencies_value, currencies_nominal)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currencies.append(cur)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KeyError("Нет ключа 'Valute'")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currencies_date,currencies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 requests.exceptions.RequestException as e: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raise requests.exceptions.RequestException(f"API недоступен: {e}\n")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except KeyError as k_e: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raise KeyError(f"Нет ключа “Valute”: {k_e}\n")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 TypeError as t_e:</w:t>
      </w:r>
      <w:r w:rsidRPr="002E66F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raise TypeError(f"Курс валюты имеет неверный тип: {t_e}\n")</w:t>
      </w:r>
    </w:p>
    <w:p w14:paraId="65D3AF27" w14:textId="77777777" w:rsidR="002E66F1" w:rsidRPr="003F3C20" w:rsidRDefault="002E66F1" w:rsidP="003F3C2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104707" w14:textId="77777777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Примеры работы приложения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81AA09" w14:textId="77777777" w:rsidR="003F3C20" w:rsidRDefault="003F3C20" w:rsidP="003F3C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sz w:val="28"/>
          <w:szCs w:val="28"/>
          <w:lang w:val="en-US"/>
        </w:rPr>
        <w:t>Скриншоты страниц /, /users, /currencies, /user?id=....</w:t>
      </w:r>
    </w:p>
    <w:p w14:paraId="707EAF74" w14:textId="3C8C37BF" w:rsidR="00CE0C34" w:rsidRDefault="00CE0C34" w:rsidP="00CE0C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C3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437ABE" wp14:editId="1B55E390">
            <wp:extent cx="5274310" cy="2794000"/>
            <wp:effectExtent l="0" t="0" r="2540" b="6350"/>
            <wp:docPr id="37215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6079" w14:textId="1E7489F0" w:rsidR="00CE0C34" w:rsidRDefault="00CE0C34" w:rsidP="00CE0C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C3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DC87DD" wp14:editId="4835591B">
            <wp:extent cx="5274310" cy="2800350"/>
            <wp:effectExtent l="0" t="0" r="2540" b="0"/>
            <wp:docPr id="1161516516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16516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1F30" w14:textId="376FE1BD" w:rsidR="00CE0C34" w:rsidRDefault="00CE0C34" w:rsidP="00CE0C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C3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A33DF75" wp14:editId="67CD14D4">
            <wp:extent cx="5274310" cy="2800350"/>
            <wp:effectExtent l="0" t="0" r="2540" b="0"/>
            <wp:docPr id="9182574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74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3C0" w14:textId="1F981546" w:rsidR="00CE0C34" w:rsidRPr="003F3C20" w:rsidRDefault="00CE0C34" w:rsidP="00CE0C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E0C3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74ED68" wp14:editId="6A0F8C16">
            <wp:extent cx="5274310" cy="2810510"/>
            <wp:effectExtent l="0" t="0" r="2540" b="8890"/>
            <wp:docPr id="7042844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844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A388" w14:textId="77777777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</w:rPr>
        <w:t>Описание самостоятельной работы (если выполнено)</w:t>
      </w:r>
      <w:r w:rsidRPr="003F3C20">
        <w:rPr>
          <w:rFonts w:ascii="Times New Roman" w:hAnsi="Times New Roman" w:cs="Times New Roman"/>
          <w:sz w:val="28"/>
          <w:szCs w:val="28"/>
        </w:rPr>
        <w:t>:</w:t>
      </w:r>
    </w:p>
    <w:p w14:paraId="1FD98EA5" w14:textId="77777777" w:rsidR="003F3C20" w:rsidRPr="00CE0C34" w:rsidRDefault="003F3C20" w:rsidP="003F3C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sz w:val="28"/>
          <w:szCs w:val="28"/>
        </w:rPr>
        <w:t>Скриншоты графиков изменения курсов валют за последние 3 месяца.</w:t>
      </w:r>
    </w:p>
    <w:p w14:paraId="0EADE54A" w14:textId="0916E04E" w:rsidR="00CE0C34" w:rsidRPr="003F3C20" w:rsidRDefault="00CE0C34" w:rsidP="00CE0C34">
      <w:pPr>
        <w:rPr>
          <w:rFonts w:ascii="Times New Roman" w:hAnsi="Times New Roman" w:cs="Times New Roman"/>
          <w:sz w:val="28"/>
          <w:szCs w:val="28"/>
        </w:rPr>
      </w:pPr>
      <w:r w:rsidRPr="00CE0C3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A7C888" wp14:editId="43BFDB2E">
            <wp:extent cx="5274310" cy="2800350"/>
            <wp:effectExtent l="0" t="0" r="2540" b="0"/>
            <wp:docPr id="1167288470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88470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1B8A" w14:textId="77777777" w:rsidR="003F3C20" w:rsidRPr="00CE0C34" w:rsidRDefault="003F3C20" w:rsidP="003F3C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sz w:val="28"/>
          <w:szCs w:val="28"/>
        </w:rPr>
        <w:t>Краткое объяснение используемых библиотек и подхода.</w:t>
      </w:r>
    </w:p>
    <w:p w14:paraId="2E499A79" w14:textId="77777777" w:rsidR="00F11C6F" w:rsidRPr="00F11C6F" w:rsidRDefault="00F11C6F" w:rsidP="00F11C6F">
      <w:pPr>
        <w:rPr>
          <w:rFonts w:ascii="Times New Roman" w:hAnsi="Times New Roman" w:cs="Times New Roman"/>
          <w:sz w:val="28"/>
          <w:szCs w:val="28"/>
        </w:rPr>
      </w:pPr>
      <w:r w:rsidRPr="00F11C6F">
        <w:rPr>
          <w:rFonts w:ascii="Times New Roman" w:hAnsi="Times New Roman" w:cs="Times New Roman"/>
          <w:sz w:val="28"/>
          <w:szCs w:val="28"/>
        </w:rPr>
        <w:t>Код получает данные за 90 дней через цикл, который:</w:t>
      </w:r>
    </w:p>
    <w:p w14:paraId="58B7D0B9" w14:textId="77777777" w:rsidR="00F11C6F" w:rsidRPr="00F11C6F" w:rsidRDefault="00F11C6F" w:rsidP="00F11C6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1C6F">
        <w:rPr>
          <w:rFonts w:ascii="Times New Roman" w:hAnsi="Times New Roman" w:cs="Times New Roman"/>
          <w:sz w:val="28"/>
          <w:szCs w:val="28"/>
          <w:lang w:val="en-US"/>
        </w:rPr>
        <w:t>Берёт сегодняшнюю дату</w:t>
      </w:r>
    </w:p>
    <w:p w14:paraId="1ECF2EF6" w14:textId="77777777" w:rsidR="00F11C6F" w:rsidRPr="00F11C6F" w:rsidRDefault="00F11C6F" w:rsidP="00F11C6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11C6F">
        <w:rPr>
          <w:rFonts w:ascii="Times New Roman" w:hAnsi="Times New Roman" w:cs="Times New Roman"/>
          <w:sz w:val="28"/>
          <w:szCs w:val="28"/>
        </w:rPr>
        <w:t>Отнимает по одному дню в каждой итерации (90 раз)</w:t>
      </w:r>
    </w:p>
    <w:p w14:paraId="0D496079" w14:textId="77777777" w:rsidR="00F11C6F" w:rsidRPr="00F11C6F" w:rsidRDefault="00F11C6F" w:rsidP="00F11C6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11C6F">
        <w:rPr>
          <w:rFonts w:ascii="Times New Roman" w:hAnsi="Times New Roman" w:cs="Times New Roman"/>
          <w:sz w:val="28"/>
          <w:szCs w:val="28"/>
        </w:rPr>
        <w:t xml:space="preserve">Формирует 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11C6F">
        <w:rPr>
          <w:rFonts w:ascii="Times New Roman" w:hAnsi="Times New Roman" w:cs="Times New Roman"/>
          <w:sz w:val="28"/>
          <w:szCs w:val="28"/>
        </w:rPr>
        <w:t xml:space="preserve"> для каждого дня в формате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11C6F">
        <w:rPr>
          <w:rFonts w:ascii="Times New Roman" w:hAnsi="Times New Roman" w:cs="Times New Roman"/>
          <w:sz w:val="28"/>
          <w:szCs w:val="28"/>
        </w:rPr>
        <w:t>.../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F11C6F">
        <w:rPr>
          <w:rFonts w:ascii="Times New Roman" w:hAnsi="Times New Roman" w:cs="Times New Roman"/>
          <w:sz w:val="28"/>
          <w:szCs w:val="28"/>
        </w:rPr>
        <w:t>/ГОД/МЕСЯЦ/ДЕНЬ/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F11C6F">
        <w:rPr>
          <w:rFonts w:ascii="Times New Roman" w:hAnsi="Times New Roman" w:cs="Times New Roman"/>
          <w:sz w:val="28"/>
          <w:szCs w:val="28"/>
        </w:rPr>
        <w:t>_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11C6F">
        <w:rPr>
          <w:rFonts w:ascii="Times New Roman" w:hAnsi="Times New Roman" w:cs="Times New Roman"/>
          <w:sz w:val="28"/>
          <w:szCs w:val="28"/>
        </w:rPr>
        <w:t>.</w:t>
      </w:r>
      <w:r w:rsidRPr="00F11C6F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5306B1E9" w14:textId="77777777" w:rsidR="00F11C6F" w:rsidRPr="00F11C6F" w:rsidRDefault="00F11C6F" w:rsidP="00F11C6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1C6F">
        <w:rPr>
          <w:rFonts w:ascii="Times New Roman" w:hAnsi="Times New Roman" w:cs="Times New Roman"/>
          <w:sz w:val="28"/>
          <w:szCs w:val="28"/>
          <w:lang w:val="en-US"/>
        </w:rPr>
        <w:t>Запрашивает курс для конкретной даты</w:t>
      </w:r>
    </w:p>
    <w:p w14:paraId="42E41B13" w14:textId="77777777" w:rsidR="00F11C6F" w:rsidRPr="00F11C6F" w:rsidRDefault="00F11C6F" w:rsidP="00F11C6F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11C6F">
        <w:rPr>
          <w:rFonts w:ascii="Times New Roman" w:hAnsi="Times New Roman" w:cs="Times New Roman"/>
          <w:sz w:val="28"/>
          <w:szCs w:val="28"/>
          <w:lang w:val="en-US"/>
        </w:rPr>
        <w:t>Сохраняет дату и значение курса</w:t>
      </w:r>
    </w:p>
    <w:p w14:paraId="02B63ED8" w14:textId="77777777" w:rsidR="00F11C6F" w:rsidRPr="00F11C6F" w:rsidRDefault="00F11C6F" w:rsidP="00F11C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datetime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datetime, timedelta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F11C6F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get_currency_history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(char_code: </w:t>
      </w:r>
      <w:r w:rsidRPr="00F11C6F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str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days: </w:t>
      </w:r>
      <w:r w:rsidRPr="00F11C6F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 xml:space="preserve">int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F11C6F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90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results = []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today = datetime.now()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i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F11C6F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range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(days):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day = today - timedelta(</w:t>
      </w:r>
      <w:r w:rsidRPr="00F11C6F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days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=i)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url = 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f"https://www.cbr-xml-daily.ru/archive/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day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: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%Y/%m/%d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/daily_json.js"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try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res = requests.get(url, </w:t>
      </w:r>
      <w:r w:rsidRPr="00F11C6F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timeout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F11C6F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3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res.status_code != </w:t>
      </w:r>
      <w:r w:rsidRPr="00F11C6F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200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continue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  <w:t xml:space="preserve">           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data = res.json()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val = data.get(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"Valute"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{})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char_code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not in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val: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        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continue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  <w:t xml:space="preserve">           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rate = val[char_code][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"Value"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results.append({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"date"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 day.strftime(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"%Y-%m-%d"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),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F11C6F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"value"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 rate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})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except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continue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  <w:t xml:space="preserve">   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results.reverse()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F11C6F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F11C6F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results</w:t>
      </w:r>
    </w:p>
    <w:p w14:paraId="1A91CEDF" w14:textId="77777777" w:rsidR="00CE0C34" w:rsidRPr="003F3C20" w:rsidRDefault="00CE0C34" w:rsidP="00CE0C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787E7" w14:textId="77777777" w:rsidR="003F3C20" w:rsidRPr="003F3C20" w:rsidRDefault="003F3C20" w:rsidP="003F3C2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Тестирование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1B3A1F" w14:textId="45B6D149" w:rsidR="00F11C6F" w:rsidRDefault="00F11C6F" w:rsidP="00F11C6F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F11C6F">
        <w:rPr>
          <w:rFonts w:ascii="Times New Roman" w:hAnsi="Times New Roman" w:cs="Times New Roman"/>
          <w:color w:val="EE0000"/>
          <w:sz w:val="28"/>
          <w:szCs w:val="28"/>
          <w:lang w:val="en-US"/>
        </w:rPr>
        <w:t>TestModels</w:t>
      </w:r>
      <w:r>
        <w:rPr>
          <w:rFonts w:ascii="Times New Roman" w:hAnsi="Times New Roman" w:cs="Times New Roman"/>
          <w:color w:val="EE0000"/>
          <w:sz w:val="28"/>
          <w:szCs w:val="28"/>
          <w:lang w:val="en-US"/>
        </w:rPr>
        <w:t>:</w:t>
      </w:r>
    </w:p>
    <w:p w14:paraId="5E24188B" w14:textId="77777777" w:rsidR="00AB0BD4" w:rsidRPr="00AB0BD4" w:rsidRDefault="00AB0BD4" w:rsidP="00AB0B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unittest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models.user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User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models.currency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Currency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class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TestModels(unittest.TestCase):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test_user_setter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u = User(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"Alice"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.assertEqual(u.id,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.assertEqual(u.name,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"Alice"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u.id = -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5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u.name =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""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test_currency_setter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c = Currency(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"R01280"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"360"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"IDR"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"Rupiah"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48.6178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10000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.assertEqual(c.char_code,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"IDR"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.assertAlmostEqual(c.value,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48.6178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c.nominal =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__name__ ==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"__main__"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unittest.main()</w:t>
      </w:r>
    </w:p>
    <w:p w14:paraId="39FA1950" w14:textId="77777777" w:rsidR="00AB0BD4" w:rsidRDefault="00AB0BD4" w:rsidP="00F11C6F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1C89CD81" w14:textId="5C52A0F5" w:rsidR="00F11C6F" w:rsidRPr="00984445" w:rsidRDefault="00984445" w:rsidP="00F11C6F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984445">
        <w:rPr>
          <w:rFonts w:ascii="Times New Roman" w:hAnsi="Times New Roman" w:cs="Times New Roman"/>
          <w:color w:val="EE0000"/>
          <w:sz w:val="28"/>
          <w:szCs w:val="28"/>
          <w:lang w:val="en-US"/>
        </w:rPr>
        <w:t>Test_get_currencies:</w:t>
      </w:r>
    </w:p>
    <w:p w14:paraId="54D5BA96" w14:textId="2E736A33" w:rsidR="00A252DB" w:rsidRPr="00B13146" w:rsidRDefault="00AB0BD4" w:rsidP="00B1314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unittest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utils.currencies_api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get_currencies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class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TestGetCurrencies(unittest.TestCase):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test_error_invalid_url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.assertRaises(requests.exceptions.RequestException):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get_currencies(</w:t>
      </w:r>
      <w:r w:rsidRPr="00AB0BD4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url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"https://"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test_error_invalid_json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get_currencies(</w:t>
      </w:r>
      <w:r w:rsidRPr="00AB0BD4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url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"https://www.cbr.ru/scripts/XML_daily.asp"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test_error_missing_valute_key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with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.assertRaises(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KeyError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get_currencies(</w:t>
      </w:r>
      <w:r w:rsidRPr="00AB0BD4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url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"https://jsonplaceholder.typicode.com/users"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AB0BD4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test_success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date, currencies = get_currencies()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.assertIsInstance(date, 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str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.assertTrue(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len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(currencies) &gt; 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AB0BD4">
        <w:rPr>
          <w:rFonts w:ascii="Courier New" w:eastAsia="Times New Roman" w:hAnsi="Courier New" w:cs="Courier New"/>
          <w:color w:val="94558D"/>
          <w:sz w:val="20"/>
          <w:szCs w:val="20"/>
          <w:lang w:val="en-US" w:eastAsia="en-US"/>
        </w:rPr>
        <w:t>self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.assertTrue(</w:t>
      </w:r>
      <w:r w:rsidRPr="00AB0BD4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hasattr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(currencies[</w:t>
      </w:r>
      <w:r w:rsidRPr="00AB0BD4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],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"char_code"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AB0BD4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__name__ == </w:t>
      </w:r>
      <w:r w:rsidRPr="00AB0BD4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"__main__"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AB0BD4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unittest.main()</w:t>
      </w:r>
    </w:p>
    <w:p w14:paraId="0139C98B" w14:textId="77777777" w:rsidR="00A252DB" w:rsidRPr="00984445" w:rsidRDefault="00A252DB" w:rsidP="00A252DB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</w:p>
    <w:p w14:paraId="6AC33F9B" w14:textId="77777777" w:rsidR="00A252DB" w:rsidRPr="003F3C20" w:rsidRDefault="00A252DB" w:rsidP="00F11C6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50C5FB" w14:textId="77777777" w:rsidR="003F3C20" w:rsidRPr="00F11C6F" w:rsidRDefault="003F3C20" w:rsidP="003F3C2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F3C20">
        <w:rPr>
          <w:rFonts w:ascii="Times New Roman" w:hAnsi="Times New Roman" w:cs="Times New Roman"/>
          <w:sz w:val="28"/>
          <w:szCs w:val="28"/>
        </w:rPr>
        <w:t>Скриншоты или вывод результатов тестов.</w:t>
      </w:r>
    </w:p>
    <w:p w14:paraId="55C428CC" w14:textId="399B972D" w:rsidR="00F11C6F" w:rsidRDefault="00F11C6F" w:rsidP="00F11C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1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37BCE" wp14:editId="150299C6">
            <wp:extent cx="5274310" cy="2787650"/>
            <wp:effectExtent l="0" t="0" r="2540" b="0"/>
            <wp:docPr id="180107285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285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A4BA" w14:textId="3CF2A93D" w:rsidR="00984445" w:rsidRPr="003F3C20" w:rsidRDefault="00984445" w:rsidP="00F11C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444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6631B6" wp14:editId="5FD6D399">
            <wp:extent cx="5274310" cy="2721610"/>
            <wp:effectExtent l="0" t="0" r="2540" b="2540"/>
            <wp:docPr id="85914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7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0275" w14:textId="66D8A34A" w:rsidR="0053628C" w:rsidRDefault="003F3C20" w:rsidP="00C75C7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F3C20">
        <w:rPr>
          <w:rFonts w:ascii="Times New Roman" w:hAnsi="Times New Roman" w:cs="Times New Roman"/>
          <w:b/>
          <w:bCs/>
          <w:sz w:val="28"/>
          <w:szCs w:val="28"/>
          <w:lang w:val="en-US"/>
        </w:rPr>
        <w:t>Выводы</w:t>
      </w:r>
      <w:r w:rsidRPr="003F3C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DA3B38" w14:textId="57F76A3D" w:rsidR="00C75C7B" w:rsidRPr="009F2877" w:rsidRDefault="00C75C7B" w:rsidP="00C75C7B">
      <w:pPr>
        <w:rPr>
          <w:rFonts w:ascii="Times New Roman" w:hAnsi="Times New Roman" w:cs="Times New Roman"/>
          <w:sz w:val="28"/>
          <w:szCs w:val="28"/>
        </w:rPr>
      </w:pPr>
      <w:r w:rsidRPr="00C75C7B">
        <w:rPr>
          <w:rFonts w:ascii="Times New Roman" w:hAnsi="Times New Roman" w:cs="Times New Roman"/>
          <w:sz w:val="28"/>
          <w:szCs w:val="28"/>
        </w:rPr>
        <w:t xml:space="preserve">В процессе работы возникли несколько трудностей: настройка маршрутов в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HTTPServer</w:t>
      </w:r>
      <w:r w:rsidRPr="00C75C7B">
        <w:rPr>
          <w:rFonts w:ascii="Times New Roman" w:hAnsi="Times New Roman" w:cs="Times New Roman"/>
          <w:sz w:val="28"/>
          <w:szCs w:val="28"/>
        </w:rPr>
        <w:t xml:space="preserve">, обработка ошибок при работе с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75C7B">
        <w:rPr>
          <w:rFonts w:ascii="Times New Roman" w:hAnsi="Times New Roman" w:cs="Times New Roman"/>
          <w:sz w:val="28"/>
          <w:szCs w:val="28"/>
        </w:rPr>
        <w:t xml:space="preserve"> и правильная передача данных в шаблоны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C75C7B">
        <w:rPr>
          <w:rFonts w:ascii="Times New Roman" w:hAnsi="Times New Roman" w:cs="Times New Roman"/>
          <w:sz w:val="28"/>
          <w:szCs w:val="28"/>
        </w:rPr>
        <w:t>2. Эти проблемы удалось решить с помощью поэтапной отладки и упрощения структуры программы.</w:t>
      </w:r>
    </w:p>
    <w:p w14:paraId="408229FC" w14:textId="77777777" w:rsidR="009F2877" w:rsidRPr="009F2877" w:rsidRDefault="00C75C7B" w:rsidP="00C75C7B">
      <w:pPr>
        <w:rPr>
          <w:rFonts w:ascii="Times New Roman" w:hAnsi="Times New Roman" w:cs="Times New Roman"/>
          <w:sz w:val="28"/>
          <w:szCs w:val="28"/>
        </w:rPr>
      </w:pPr>
      <w:r w:rsidRPr="00C75C7B">
        <w:rPr>
          <w:rFonts w:ascii="Times New Roman" w:hAnsi="Times New Roman" w:cs="Times New Roman"/>
          <w:sz w:val="28"/>
          <w:szCs w:val="28"/>
        </w:rPr>
        <w:t xml:space="preserve">В проекте были применены принципы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C75C7B">
        <w:rPr>
          <w:rFonts w:ascii="Times New Roman" w:hAnsi="Times New Roman" w:cs="Times New Roman"/>
          <w:sz w:val="28"/>
          <w:szCs w:val="28"/>
        </w:rPr>
        <w:t>:</w:t>
      </w:r>
      <w:r w:rsidR="009F2877" w:rsidRPr="009F2877">
        <w:rPr>
          <w:rFonts w:ascii="Times New Roman" w:hAnsi="Times New Roman" w:cs="Times New Roman"/>
          <w:sz w:val="28"/>
          <w:szCs w:val="28"/>
        </w:rPr>
        <w:t xml:space="preserve"> </w:t>
      </w:r>
      <w:r w:rsidRPr="00C75C7B">
        <w:rPr>
          <w:rFonts w:ascii="Times New Roman" w:hAnsi="Times New Roman" w:cs="Times New Roman"/>
          <w:sz w:val="28"/>
          <w:szCs w:val="28"/>
        </w:rPr>
        <w:t>модели описывают данные (пользователи, валюты),</w:t>
      </w:r>
      <w:r w:rsidR="009F2877" w:rsidRPr="009F2877">
        <w:rPr>
          <w:rFonts w:ascii="Times New Roman" w:hAnsi="Times New Roman" w:cs="Times New Roman"/>
          <w:sz w:val="28"/>
          <w:szCs w:val="28"/>
        </w:rPr>
        <w:t xml:space="preserve"> </w:t>
      </w:r>
      <w:r w:rsidRPr="00C75C7B">
        <w:rPr>
          <w:rFonts w:ascii="Times New Roman" w:hAnsi="Times New Roman" w:cs="Times New Roman"/>
          <w:sz w:val="28"/>
          <w:szCs w:val="28"/>
        </w:rPr>
        <w:t>контроллер обрабатывает запросы и выбирает нужные страницы,</w:t>
      </w:r>
      <w:r w:rsidR="009F2877" w:rsidRPr="009F2877">
        <w:rPr>
          <w:rFonts w:ascii="Times New Roman" w:hAnsi="Times New Roman" w:cs="Times New Roman"/>
          <w:sz w:val="28"/>
          <w:szCs w:val="28"/>
        </w:rPr>
        <w:t xml:space="preserve"> </w:t>
      </w:r>
      <w:r w:rsidRPr="00C75C7B">
        <w:rPr>
          <w:rFonts w:ascii="Times New Roman" w:hAnsi="Times New Roman" w:cs="Times New Roman"/>
          <w:sz w:val="28"/>
          <w:szCs w:val="28"/>
        </w:rPr>
        <w:t xml:space="preserve">а представления (шаблоны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C75C7B">
        <w:rPr>
          <w:rFonts w:ascii="Times New Roman" w:hAnsi="Times New Roman" w:cs="Times New Roman"/>
          <w:sz w:val="28"/>
          <w:szCs w:val="28"/>
        </w:rPr>
        <w:t>2) отвечают за внешний вид сайта. Это помогло разделить логику и сделать код более понятным.</w:t>
      </w:r>
    </w:p>
    <w:p w14:paraId="06E7D801" w14:textId="6790FE8C" w:rsidR="00C75C7B" w:rsidRPr="00C75C7B" w:rsidRDefault="00C75C7B" w:rsidP="00C75C7B">
      <w:pPr>
        <w:rPr>
          <w:rFonts w:ascii="Times New Roman" w:hAnsi="Times New Roman" w:cs="Times New Roman"/>
          <w:sz w:val="28"/>
          <w:szCs w:val="28"/>
        </w:rPr>
      </w:pPr>
      <w:r w:rsidRPr="00C75C7B">
        <w:rPr>
          <w:rFonts w:ascii="Times New Roman" w:hAnsi="Times New Roman" w:cs="Times New Roman"/>
          <w:sz w:val="28"/>
          <w:szCs w:val="28"/>
        </w:rPr>
        <w:t xml:space="preserve">Во время реализации я узнал, как работает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HTTPServer</w:t>
      </w:r>
      <w:r w:rsidRPr="00C75C7B">
        <w:rPr>
          <w:rFonts w:ascii="Times New Roman" w:hAnsi="Times New Roman" w:cs="Times New Roman"/>
          <w:sz w:val="28"/>
          <w:szCs w:val="28"/>
        </w:rPr>
        <w:t xml:space="preserve"> на низком уровне, как вручную разбирать пути и параметры запросов, как использовать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Jinja</w:t>
      </w:r>
      <w:r w:rsidRPr="00C75C7B">
        <w:rPr>
          <w:rFonts w:ascii="Times New Roman" w:hAnsi="Times New Roman" w:cs="Times New Roman"/>
          <w:sz w:val="28"/>
          <w:szCs w:val="28"/>
        </w:rPr>
        <w:t xml:space="preserve">2 для генерации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75C7B">
        <w:rPr>
          <w:rFonts w:ascii="Times New Roman" w:hAnsi="Times New Roman" w:cs="Times New Roman"/>
          <w:sz w:val="28"/>
          <w:szCs w:val="28"/>
        </w:rPr>
        <w:t xml:space="preserve">, а также как получать и обрабатывать данные </w:t>
      </w:r>
      <w:r w:rsidRPr="00C75C7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75C7B">
        <w:rPr>
          <w:rFonts w:ascii="Times New Roman" w:hAnsi="Times New Roman" w:cs="Times New Roman"/>
          <w:sz w:val="28"/>
          <w:szCs w:val="28"/>
        </w:rPr>
        <w:t xml:space="preserve"> курсов валют.</w:t>
      </w:r>
    </w:p>
    <w:p w14:paraId="1DEE606D" w14:textId="052323F3" w:rsidR="002C566E" w:rsidRPr="003F3C20" w:rsidRDefault="002C566E">
      <w:pPr>
        <w:spacing w:after="0"/>
        <w:rPr>
          <w:rFonts w:ascii="Times New Roman" w:hAnsi="Times New Roman"/>
          <w:sz w:val="18"/>
          <w:szCs w:val="18"/>
        </w:rPr>
      </w:pPr>
    </w:p>
    <w:sectPr w:rsidR="002C566E" w:rsidRPr="003F3C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3189" w14:textId="77777777" w:rsidR="000A7538" w:rsidRDefault="000A7538">
      <w:pPr>
        <w:spacing w:line="240" w:lineRule="auto"/>
      </w:pPr>
      <w:r>
        <w:separator/>
      </w:r>
    </w:p>
  </w:endnote>
  <w:endnote w:type="continuationSeparator" w:id="0">
    <w:p w14:paraId="668C95A6" w14:textId="77777777" w:rsidR="000A7538" w:rsidRDefault="000A75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6F949" w14:textId="77777777" w:rsidR="000A7538" w:rsidRDefault="000A7538">
      <w:pPr>
        <w:spacing w:after="0"/>
      </w:pPr>
      <w:r>
        <w:separator/>
      </w:r>
    </w:p>
  </w:footnote>
  <w:footnote w:type="continuationSeparator" w:id="0">
    <w:p w14:paraId="11EDEE0F" w14:textId="77777777" w:rsidR="000A7538" w:rsidRDefault="000A75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1E691"/>
    <w:multiLevelType w:val="singleLevel"/>
    <w:tmpl w:val="9041E69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263DFA"/>
    <w:multiLevelType w:val="multilevel"/>
    <w:tmpl w:val="95263DF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0EFC0CEA"/>
    <w:multiLevelType w:val="multilevel"/>
    <w:tmpl w:val="62BE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2599A"/>
    <w:multiLevelType w:val="multilevel"/>
    <w:tmpl w:val="68BC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A64AC"/>
    <w:multiLevelType w:val="multilevel"/>
    <w:tmpl w:val="D876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54409"/>
    <w:multiLevelType w:val="multilevel"/>
    <w:tmpl w:val="A78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67032">
    <w:abstractNumId w:val="11"/>
  </w:num>
  <w:num w:numId="2" w16cid:durableId="1640644509">
    <w:abstractNumId w:val="9"/>
  </w:num>
  <w:num w:numId="3" w16cid:durableId="1483932653">
    <w:abstractNumId w:val="8"/>
  </w:num>
  <w:num w:numId="4" w16cid:durableId="835657442">
    <w:abstractNumId w:val="7"/>
  </w:num>
  <w:num w:numId="5" w16cid:durableId="682632532">
    <w:abstractNumId w:val="6"/>
  </w:num>
  <w:num w:numId="6" w16cid:durableId="1330986414">
    <w:abstractNumId w:val="10"/>
  </w:num>
  <w:num w:numId="7" w16cid:durableId="1614899836">
    <w:abstractNumId w:val="5"/>
  </w:num>
  <w:num w:numId="8" w16cid:durableId="719865597">
    <w:abstractNumId w:val="4"/>
  </w:num>
  <w:num w:numId="9" w16cid:durableId="935867131">
    <w:abstractNumId w:val="3"/>
  </w:num>
  <w:num w:numId="10" w16cid:durableId="630408341">
    <w:abstractNumId w:val="2"/>
  </w:num>
  <w:num w:numId="11" w16cid:durableId="20210272">
    <w:abstractNumId w:val="1"/>
  </w:num>
  <w:num w:numId="12" w16cid:durableId="374156805">
    <w:abstractNumId w:val="0"/>
  </w:num>
  <w:num w:numId="13" w16cid:durableId="1805342929">
    <w:abstractNumId w:val="14"/>
  </w:num>
  <w:num w:numId="14" w16cid:durableId="1527596438">
    <w:abstractNumId w:val="13"/>
  </w:num>
  <w:num w:numId="15" w16cid:durableId="60565047">
    <w:abstractNumId w:val="15"/>
  </w:num>
  <w:num w:numId="16" w16cid:durableId="1408722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0551C"/>
    <w:rsid w:val="00017655"/>
    <w:rsid w:val="00050A31"/>
    <w:rsid w:val="000716D2"/>
    <w:rsid w:val="00071AAB"/>
    <w:rsid w:val="000A7538"/>
    <w:rsid w:val="000B76C4"/>
    <w:rsid w:val="000C5610"/>
    <w:rsid w:val="000C5BD8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4763"/>
    <w:rsid w:val="00201333"/>
    <w:rsid w:val="00210FA7"/>
    <w:rsid w:val="00216417"/>
    <w:rsid w:val="0026631D"/>
    <w:rsid w:val="002C2F53"/>
    <w:rsid w:val="002C566E"/>
    <w:rsid w:val="002E66F1"/>
    <w:rsid w:val="0033518C"/>
    <w:rsid w:val="003437C2"/>
    <w:rsid w:val="0034493C"/>
    <w:rsid w:val="00377186"/>
    <w:rsid w:val="003A1C03"/>
    <w:rsid w:val="003F3C20"/>
    <w:rsid w:val="00414627"/>
    <w:rsid w:val="00425D63"/>
    <w:rsid w:val="00455439"/>
    <w:rsid w:val="004643D8"/>
    <w:rsid w:val="00497C24"/>
    <w:rsid w:val="004C7BA5"/>
    <w:rsid w:val="004E7628"/>
    <w:rsid w:val="004F48F2"/>
    <w:rsid w:val="005149B1"/>
    <w:rsid w:val="00534789"/>
    <w:rsid w:val="0053628C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42B5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445"/>
    <w:rsid w:val="00984C93"/>
    <w:rsid w:val="00987CE1"/>
    <w:rsid w:val="0099405C"/>
    <w:rsid w:val="009A4EEC"/>
    <w:rsid w:val="009C600F"/>
    <w:rsid w:val="009D3723"/>
    <w:rsid w:val="009E04F2"/>
    <w:rsid w:val="009F2877"/>
    <w:rsid w:val="00A03B7B"/>
    <w:rsid w:val="00A15D92"/>
    <w:rsid w:val="00A200C9"/>
    <w:rsid w:val="00A250D5"/>
    <w:rsid w:val="00A252DB"/>
    <w:rsid w:val="00A32F56"/>
    <w:rsid w:val="00A36028"/>
    <w:rsid w:val="00A91424"/>
    <w:rsid w:val="00AA2C77"/>
    <w:rsid w:val="00AB0BD4"/>
    <w:rsid w:val="00AC3FB9"/>
    <w:rsid w:val="00AC702A"/>
    <w:rsid w:val="00AD226F"/>
    <w:rsid w:val="00AD25E2"/>
    <w:rsid w:val="00B01E44"/>
    <w:rsid w:val="00B13146"/>
    <w:rsid w:val="00B13A52"/>
    <w:rsid w:val="00B24CF4"/>
    <w:rsid w:val="00B26993"/>
    <w:rsid w:val="00B4570C"/>
    <w:rsid w:val="00B5208C"/>
    <w:rsid w:val="00B6026E"/>
    <w:rsid w:val="00B74876"/>
    <w:rsid w:val="00BB7C2B"/>
    <w:rsid w:val="00BC1664"/>
    <w:rsid w:val="00BC2546"/>
    <w:rsid w:val="00C05085"/>
    <w:rsid w:val="00C1593D"/>
    <w:rsid w:val="00C32516"/>
    <w:rsid w:val="00C56C7E"/>
    <w:rsid w:val="00C75C7B"/>
    <w:rsid w:val="00C776A4"/>
    <w:rsid w:val="00CA2C6C"/>
    <w:rsid w:val="00CC0600"/>
    <w:rsid w:val="00CC78AC"/>
    <w:rsid w:val="00CE0C34"/>
    <w:rsid w:val="00CE334F"/>
    <w:rsid w:val="00CF7953"/>
    <w:rsid w:val="00D07232"/>
    <w:rsid w:val="00D10245"/>
    <w:rsid w:val="00D21BDD"/>
    <w:rsid w:val="00D65F07"/>
    <w:rsid w:val="00D92BB7"/>
    <w:rsid w:val="00DC76D2"/>
    <w:rsid w:val="00DD30ED"/>
    <w:rsid w:val="00E05A39"/>
    <w:rsid w:val="00E13861"/>
    <w:rsid w:val="00E64C21"/>
    <w:rsid w:val="00EC24C6"/>
    <w:rsid w:val="00EF2933"/>
    <w:rsid w:val="00F05146"/>
    <w:rsid w:val="00F1115D"/>
    <w:rsid w:val="00F11C6F"/>
    <w:rsid w:val="00F3513C"/>
    <w:rsid w:val="00F465C5"/>
    <w:rsid w:val="00F5180D"/>
    <w:rsid w:val="00F51B21"/>
    <w:rsid w:val="00F51D87"/>
    <w:rsid w:val="00F8455C"/>
    <w:rsid w:val="00FF1B5F"/>
    <w:rsid w:val="05511549"/>
    <w:rsid w:val="07BE5114"/>
    <w:rsid w:val="119709C9"/>
    <w:rsid w:val="12437760"/>
    <w:rsid w:val="13C90583"/>
    <w:rsid w:val="17B42173"/>
    <w:rsid w:val="1813218C"/>
    <w:rsid w:val="1E1C3D76"/>
    <w:rsid w:val="22202C8C"/>
    <w:rsid w:val="234E207A"/>
    <w:rsid w:val="2EE93605"/>
    <w:rsid w:val="300C557A"/>
    <w:rsid w:val="36894F05"/>
    <w:rsid w:val="3D325373"/>
    <w:rsid w:val="3E3948A1"/>
    <w:rsid w:val="44061E7A"/>
    <w:rsid w:val="44D04DF5"/>
    <w:rsid w:val="46737A24"/>
    <w:rsid w:val="470D43A0"/>
    <w:rsid w:val="4DF52059"/>
    <w:rsid w:val="509B0528"/>
    <w:rsid w:val="5380560E"/>
    <w:rsid w:val="53C32F99"/>
    <w:rsid w:val="54070D6B"/>
    <w:rsid w:val="5AC445F6"/>
    <w:rsid w:val="61112140"/>
    <w:rsid w:val="6219297F"/>
    <w:rsid w:val="68C462F1"/>
    <w:rsid w:val="6C5816D0"/>
    <w:rsid w:val="74A83174"/>
    <w:rsid w:val="75CD54D4"/>
    <w:rsid w:val="7A625ED8"/>
    <w:rsid w:val="7E4F51C9"/>
    <w:rsid w:val="7E8A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C1991"/>
  <w15:docId w15:val="{B41F6475-8156-457D-BE86-B6EF8153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8" w:qFormat="1"/>
    <w:lsdException w:name="index 9" w:qFormat="1"/>
    <w:lsdException w:name="toc 1" w:qFormat="1"/>
    <w:lsdException w:name="toc 2" w:qFormat="1"/>
    <w:lsdException w:name="toc 6" w:qFormat="1"/>
    <w:lsdException w:name="toc 8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page number" w:qFormat="1"/>
    <w:lsdException w:name="endnote reference" w:qFormat="1"/>
    <w:lsdException w:name="endnote text" w:qFormat="1"/>
    <w:lsdException w:name="macro" w:qFormat="1"/>
    <w:lsdException w:name="List Bullet" w:qFormat="1"/>
    <w:lsdException w:name="List 2" w:qFormat="1"/>
    <w:lsdException w:name="List Bullet 2" w:qFormat="1"/>
    <w:lsdException w:name="List Bullet 4" w:qFormat="1"/>
    <w:lsdException w:name="List Bullet 5" w:qFormat="1"/>
    <w:lsdException w:name="List Number 3" w:qFormat="1"/>
    <w:lsdException w:name="Title" w:qFormat="1"/>
    <w:lsdException w:name="Closing" w:qFormat="1"/>
    <w:lsdException w:name="Signature" w:qFormat="1"/>
    <w:lsdException w:name="Default Paragraph Font" w:semiHidden="1"/>
    <w:lsdException w:name="Body Text" w:qFormat="1"/>
    <w:lsdException w:name="Body Text Indent" w:qFormat="1"/>
    <w:lsdException w:name="List Continue 2" w:qFormat="1"/>
    <w:lsdException w:name="Subtitle" w:qFormat="1"/>
    <w:lsdException w:name="Salutation" w:qFormat="1"/>
    <w:lsdException w:name="Date" w:qFormat="1"/>
    <w:lsdException w:name="Body Text First Indent 2" w:qFormat="1"/>
    <w:lsdException w:name="Note Heading" w:qFormat="1"/>
    <w:lsdException w:name="Body Text 2" w:qFormat="1"/>
    <w:lsdException w:name="Body Text Indent 2" w:qFormat="1"/>
    <w:lsdException w:name="Body Text Indent 3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qFormat="1"/>
    <w:lsdException w:name="HTML Address" w:qFormat="1"/>
    <w:lsdException w:name="HTML Cite" w:qFormat="1"/>
    <w:lsdException w:name="HTML Code" w:uiPriority="99"/>
    <w:lsdException w:name="HTML Keyboard" w:qFormat="1"/>
    <w:lsdException w:name="HTML Preformatted" w:uiPriority="99"/>
    <w:lsdException w:name="HTML Sample" w:qFormat="1"/>
    <w:lsdException w:name="HTML Typewriter" w:qFormat="1"/>
    <w:lsdException w:name="HTML Variable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252DB"/>
    <w:pPr>
      <w:spacing w:after="200" w:line="276" w:lineRule="auto"/>
    </w:pPr>
    <w:rPr>
      <w:rFonts w:ascii="Calibri" w:eastAsia="Calibri" w:hAnsi="Calibri" w:cs="Calibri"/>
      <w:sz w:val="22"/>
      <w:szCs w:val="22"/>
      <w:lang w:val="ru-RU" w:eastAsia="ru-RU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1"/>
    <w:next w:val="a1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qFormat/>
    <w:rPr>
      <w:sz w:val="16"/>
      <w:szCs w:val="16"/>
    </w:rPr>
  </w:style>
  <w:style w:type="paragraph" w:styleId="a6">
    <w:name w:val="Block Text"/>
    <w:basedOn w:val="a1"/>
    <w:pPr>
      <w:spacing w:after="120"/>
      <w:ind w:leftChars="700" w:left="1440" w:rightChars="700" w:right="1440"/>
    </w:pPr>
  </w:style>
  <w:style w:type="paragraph" w:styleId="a7">
    <w:name w:val="Body Text"/>
    <w:basedOn w:val="a1"/>
    <w:qFormat/>
    <w:pPr>
      <w:spacing w:after="12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8">
    <w:name w:val="Body Text First Indent"/>
    <w:basedOn w:val="a7"/>
    <w:pPr>
      <w:ind w:firstLineChars="100" w:firstLine="420"/>
    </w:pPr>
  </w:style>
  <w:style w:type="paragraph" w:styleId="a9">
    <w:name w:val="Body Text Indent"/>
    <w:basedOn w:val="a1"/>
    <w:qFormat/>
    <w:pPr>
      <w:spacing w:after="120"/>
      <w:ind w:leftChars="200" w:left="420"/>
    </w:pPr>
  </w:style>
  <w:style w:type="paragraph" w:styleId="23">
    <w:name w:val="Body Text First Indent 2"/>
    <w:basedOn w:val="a9"/>
    <w:qFormat/>
    <w:pPr>
      <w:ind w:firstLineChars="200" w:firstLine="420"/>
    </w:pPr>
  </w:style>
  <w:style w:type="paragraph" w:styleId="24">
    <w:name w:val="Body Text Indent 2"/>
    <w:basedOn w:val="a1"/>
    <w:qFormat/>
    <w:pPr>
      <w:spacing w:after="120" w:line="480" w:lineRule="auto"/>
      <w:ind w:leftChars="200" w:left="420"/>
    </w:pPr>
  </w:style>
  <w:style w:type="paragraph" w:styleId="33">
    <w:name w:val="Body Text Indent 3"/>
    <w:basedOn w:val="a1"/>
    <w:qFormat/>
    <w:pPr>
      <w:spacing w:after="120"/>
      <w:ind w:leftChars="200" w:left="420"/>
    </w:pPr>
    <w:rPr>
      <w:sz w:val="16"/>
      <w:szCs w:val="16"/>
    </w:rPr>
  </w:style>
  <w:style w:type="paragraph" w:styleId="aa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b">
    <w:name w:val="Closing"/>
    <w:basedOn w:val="a1"/>
    <w:qFormat/>
    <w:pPr>
      <w:ind w:leftChars="2100" w:left="100"/>
    </w:pPr>
  </w:style>
  <w:style w:type="character" w:styleId="ac">
    <w:name w:val="annotation reference"/>
    <w:basedOn w:val="a2"/>
    <w:rPr>
      <w:sz w:val="21"/>
      <w:szCs w:val="21"/>
    </w:rPr>
  </w:style>
  <w:style w:type="paragraph" w:styleId="ad">
    <w:name w:val="annotation text"/>
    <w:basedOn w:val="a1"/>
    <w:qFormat/>
  </w:style>
  <w:style w:type="paragraph" w:styleId="ae">
    <w:name w:val="annotation subject"/>
    <w:basedOn w:val="ad"/>
    <w:next w:val="ad"/>
    <w:qFormat/>
    <w:rPr>
      <w:b/>
      <w:bCs/>
    </w:rPr>
  </w:style>
  <w:style w:type="paragraph" w:styleId="af">
    <w:name w:val="Date"/>
    <w:basedOn w:val="a1"/>
    <w:next w:val="a1"/>
    <w:qFormat/>
    <w:pPr>
      <w:ind w:leftChars="2500" w:left="100"/>
    </w:pPr>
  </w:style>
  <w:style w:type="paragraph" w:styleId="af0">
    <w:name w:val="Document Map"/>
    <w:basedOn w:val="a1"/>
    <w:qFormat/>
    <w:pPr>
      <w:shd w:val="clear" w:color="auto" w:fill="000080"/>
    </w:pPr>
  </w:style>
  <w:style w:type="paragraph" w:styleId="af1">
    <w:name w:val="E-mail Signature"/>
    <w:basedOn w:val="a1"/>
    <w:qFormat/>
  </w:style>
  <w:style w:type="character" w:styleId="af2">
    <w:name w:val="Emphasis"/>
    <w:basedOn w:val="a2"/>
    <w:qFormat/>
    <w:rPr>
      <w:i/>
      <w:iCs/>
    </w:rPr>
  </w:style>
  <w:style w:type="character" w:styleId="af3">
    <w:name w:val="endnote reference"/>
    <w:basedOn w:val="a2"/>
    <w:qFormat/>
    <w:rPr>
      <w:vertAlign w:val="superscript"/>
    </w:rPr>
  </w:style>
  <w:style w:type="paragraph" w:styleId="af4">
    <w:name w:val="endnote text"/>
    <w:basedOn w:val="a1"/>
    <w:qFormat/>
    <w:pPr>
      <w:snapToGrid w:val="0"/>
    </w:pPr>
  </w:style>
  <w:style w:type="paragraph" w:styleId="af5">
    <w:name w:val="envelope address"/>
    <w:basedOn w:val="a1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25">
    <w:name w:val="envelope return"/>
    <w:basedOn w:val="a1"/>
    <w:qFormat/>
    <w:pPr>
      <w:snapToGrid w:val="0"/>
    </w:pPr>
    <w:rPr>
      <w:rFonts w:ascii="Arial" w:hAnsi="Arial" w:cs="Arial"/>
    </w:rPr>
  </w:style>
  <w:style w:type="character" w:styleId="af6">
    <w:name w:val="FollowedHyperlink"/>
    <w:basedOn w:val="a2"/>
    <w:rPr>
      <w:color w:val="800080"/>
      <w:u w:val="single"/>
    </w:rPr>
  </w:style>
  <w:style w:type="paragraph" w:styleId="af7">
    <w:name w:val="footer"/>
    <w:basedOn w:val="a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8">
    <w:name w:val="footnote reference"/>
    <w:basedOn w:val="a2"/>
    <w:qFormat/>
    <w:rPr>
      <w:vertAlign w:val="superscript"/>
    </w:rPr>
  </w:style>
  <w:style w:type="paragraph" w:styleId="af9">
    <w:name w:val="footnote text"/>
    <w:basedOn w:val="a1"/>
    <w:qFormat/>
    <w:pPr>
      <w:snapToGrid w:val="0"/>
    </w:pPr>
    <w:rPr>
      <w:sz w:val="18"/>
      <w:szCs w:val="18"/>
    </w:rPr>
  </w:style>
  <w:style w:type="paragraph" w:styleId="afa">
    <w:name w:val="header"/>
    <w:basedOn w:val="a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Acronym"/>
    <w:basedOn w:val="a2"/>
    <w:qFormat/>
  </w:style>
  <w:style w:type="paragraph" w:styleId="HTML0">
    <w:name w:val="HTML Address"/>
    <w:basedOn w:val="a1"/>
    <w:qFormat/>
    <w:rPr>
      <w:i/>
      <w:iCs/>
    </w:rPr>
  </w:style>
  <w:style w:type="character" w:styleId="HTML1">
    <w:name w:val="HTML Cite"/>
    <w:basedOn w:val="a2"/>
    <w:qFormat/>
    <w:rPr>
      <w:i/>
      <w:iCs/>
    </w:rPr>
  </w:style>
  <w:style w:type="character" w:styleId="HTML2">
    <w:name w:val="HTML Code"/>
    <w:basedOn w:val="a2"/>
    <w:uiPriority w:val="99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2"/>
    <w:rPr>
      <w:i/>
      <w:iCs/>
    </w:rPr>
  </w:style>
  <w:style w:type="character" w:styleId="HTML4">
    <w:name w:val="HTML Keyboard"/>
    <w:basedOn w:val="a2"/>
    <w:qFormat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1"/>
    <w:link w:val="HTML6"/>
    <w:uiPriority w:val="99"/>
    <w:rPr>
      <w:rFonts w:ascii="Courier New" w:hAnsi="Courier New" w:cs="Courier New"/>
      <w:sz w:val="20"/>
    </w:rPr>
  </w:style>
  <w:style w:type="character" w:styleId="HTML7">
    <w:name w:val="HTML Sample"/>
    <w:basedOn w:val="a2"/>
    <w:qFormat/>
    <w:rPr>
      <w:rFonts w:ascii="Courier New" w:hAnsi="Courier New" w:cs="Courier New"/>
    </w:rPr>
  </w:style>
  <w:style w:type="character" w:styleId="HTML8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HTML9">
    <w:name w:val="HTML Variable"/>
    <w:basedOn w:val="a2"/>
    <w:qFormat/>
    <w:rPr>
      <w:i/>
      <w:iCs/>
    </w:rPr>
  </w:style>
  <w:style w:type="character" w:styleId="afb">
    <w:name w:val="Hyperlink"/>
    <w:basedOn w:val="a2"/>
    <w:rPr>
      <w:color w:val="0000FF"/>
      <w:u w:val="single"/>
    </w:rPr>
  </w:style>
  <w:style w:type="paragraph" w:styleId="10">
    <w:name w:val="index 1"/>
    <w:basedOn w:val="a1"/>
    <w:next w:val="a1"/>
  </w:style>
  <w:style w:type="paragraph" w:styleId="26">
    <w:name w:val="index 2"/>
    <w:basedOn w:val="a1"/>
    <w:next w:val="a1"/>
    <w:qFormat/>
    <w:pPr>
      <w:ind w:leftChars="200" w:left="200"/>
    </w:pPr>
  </w:style>
  <w:style w:type="paragraph" w:styleId="34">
    <w:name w:val="index 3"/>
    <w:basedOn w:val="a1"/>
    <w:next w:val="a1"/>
    <w:qFormat/>
    <w:pPr>
      <w:ind w:leftChars="400" w:left="4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52">
    <w:name w:val="index 5"/>
    <w:basedOn w:val="a1"/>
    <w:next w:val="a1"/>
    <w:qFormat/>
    <w:pPr>
      <w:ind w:leftChars="800" w:left="80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70">
    <w:name w:val="index 7"/>
    <w:basedOn w:val="a1"/>
    <w:next w:val="a1"/>
    <w:pPr>
      <w:ind w:leftChars="1200" w:left="1200"/>
    </w:pPr>
  </w:style>
  <w:style w:type="paragraph" w:styleId="80">
    <w:name w:val="index 8"/>
    <w:basedOn w:val="a1"/>
    <w:next w:val="a1"/>
    <w:qFormat/>
    <w:pPr>
      <w:ind w:leftChars="1400" w:left="1400"/>
    </w:pPr>
  </w:style>
  <w:style w:type="paragraph" w:styleId="90">
    <w:name w:val="index 9"/>
    <w:basedOn w:val="a1"/>
    <w:next w:val="a1"/>
    <w:qFormat/>
    <w:pPr>
      <w:ind w:leftChars="1600" w:left="1600"/>
    </w:pPr>
  </w:style>
  <w:style w:type="paragraph" w:styleId="afc">
    <w:name w:val="index heading"/>
    <w:basedOn w:val="a1"/>
    <w:next w:val="10"/>
    <w:qFormat/>
    <w:rPr>
      <w:rFonts w:ascii="Arial" w:hAnsi="Arial" w:cs="Arial"/>
      <w:b/>
      <w:bCs/>
    </w:rPr>
  </w:style>
  <w:style w:type="character" w:styleId="afd">
    <w:name w:val="line number"/>
    <w:basedOn w:val="a2"/>
  </w:style>
  <w:style w:type="paragraph" w:styleId="afe">
    <w:name w:val="List"/>
    <w:basedOn w:val="a1"/>
    <w:pPr>
      <w:ind w:left="200" w:hangingChars="200" w:hanging="200"/>
    </w:pPr>
  </w:style>
  <w:style w:type="paragraph" w:styleId="27">
    <w:name w:val="List 2"/>
    <w:basedOn w:val="a1"/>
    <w:qFormat/>
    <w:pPr>
      <w:ind w:leftChars="200" w:left="100" w:hangingChars="200" w:hanging="200"/>
    </w:pPr>
  </w:style>
  <w:style w:type="paragraph" w:styleId="35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0">
    <w:name w:val="List Bullet"/>
    <w:basedOn w:val="a1"/>
    <w:qFormat/>
    <w:pPr>
      <w:numPr>
        <w:numId w:val="1"/>
      </w:numPr>
    </w:pPr>
  </w:style>
  <w:style w:type="paragraph" w:styleId="20">
    <w:name w:val="List Bullet 2"/>
    <w:basedOn w:val="a1"/>
    <w:qFormat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40">
    <w:name w:val="List Bullet 4"/>
    <w:basedOn w:val="a1"/>
    <w:qFormat/>
    <w:pPr>
      <w:numPr>
        <w:numId w:val="4"/>
      </w:numPr>
    </w:pPr>
  </w:style>
  <w:style w:type="paragraph" w:styleId="50">
    <w:name w:val="List Bullet 5"/>
    <w:basedOn w:val="a1"/>
    <w:qFormat/>
    <w:pPr>
      <w:numPr>
        <w:numId w:val="5"/>
      </w:numPr>
    </w:pPr>
  </w:style>
  <w:style w:type="paragraph" w:styleId="aff">
    <w:name w:val="List Continue"/>
    <w:basedOn w:val="a1"/>
    <w:pPr>
      <w:spacing w:after="120"/>
      <w:ind w:leftChars="200" w:left="420"/>
    </w:pPr>
  </w:style>
  <w:style w:type="paragraph" w:styleId="28">
    <w:name w:val="List Continue 2"/>
    <w:basedOn w:val="a1"/>
    <w:qFormat/>
    <w:pPr>
      <w:spacing w:after="120"/>
      <w:ind w:leftChars="400" w:left="840"/>
    </w:pPr>
  </w:style>
  <w:style w:type="paragraph" w:styleId="36">
    <w:name w:val="List Continue 3"/>
    <w:basedOn w:val="a1"/>
    <w:pPr>
      <w:spacing w:after="120"/>
      <w:ind w:leftChars="600" w:left="1260"/>
    </w:pPr>
  </w:style>
  <w:style w:type="paragraph" w:styleId="44">
    <w:name w:val="List Continue 4"/>
    <w:basedOn w:val="a1"/>
    <w:pPr>
      <w:spacing w:after="120"/>
      <w:ind w:leftChars="800" w:left="1680"/>
    </w:pPr>
  </w:style>
  <w:style w:type="paragraph" w:styleId="54">
    <w:name w:val="List Continue 5"/>
    <w:basedOn w:val="a1"/>
    <w:pPr>
      <w:spacing w:after="120"/>
      <w:ind w:leftChars="1000" w:left="2100"/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qFormat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0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aff1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aff2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paragraph" w:styleId="aff3">
    <w:name w:val="Normal Indent"/>
    <w:basedOn w:val="a1"/>
    <w:pPr>
      <w:ind w:firstLineChars="200" w:firstLine="420"/>
    </w:pPr>
  </w:style>
  <w:style w:type="paragraph" w:styleId="aff4">
    <w:name w:val="Note Heading"/>
    <w:basedOn w:val="a1"/>
    <w:next w:val="a1"/>
    <w:qFormat/>
    <w:pPr>
      <w:jc w:val="center"/>
    </w:pPr>
  </w:style>
  <w:style w:type="character" w:styleId="aff5">
    <w:name w:val="page number"/>
    <w:basedOn w:val="a2"/>
    <w:qFormat/>
  </w:style>
  <w:style w:type="paragraph" w:styleId="aff6">
    <w:name w:val="Plain Text"/>
    <w:basedOn w:val="a1"/>
    <w:qFormat/>
    <w:rPr>
      <w:rFonts w:ascii="SimSun" w:hAnsi="Courier New" w:cs="Courier New"/>
      <w:szCs w:val="21"/>
    </w:rPr>
  </w:style>
  <w:style w:type="paragraph" w:styleId="aff7">
    <w:name w:val="Salutation"/>
    <w:basedOn w:val="a1"/>
    <w:next w:val="a1"/>
    <w:qFormat/>
  </w:style>
  <w:style w:type="paragraph" w:styleId="aff8">
    <w:name w:val="Signature"/>
    <w:basedOn w:val="a1"/>
    <w:qFormat/>
    <w:pPr>
      <w:ind w:leftChars="2100" w:left="100"/>
    </w:pPr>
  </w:style>
  <w:style w:type="character" w:styleId="aff9">
    <w:name w:val="Strong"/>
    <w:basedOn w:val="a2"/>
    <w:qFormat/>
    <w:rPr>
      <w:b/>
      <w:bCs/>
    </w:rPr>
  </w:style>
  <w:style w:type="paragraph" w:styleId="affa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1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b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c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d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1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1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2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affe">
    <w:name w:val="table of authorities"/>
    <w:basedOn w:val="a1"/>
    <w:next w:val="a1"/>
    <w:pPr>
      <w:ind w:leftChars="200" w:left="420"/>
    </w:pPr>
  </w:style>
  <w:style w:type="paragraph" w:styleId="afff">
    <w:name w:val="table of figures"/>
    <w:basedOn w:val="a1"/>
    <w:next w:val="a1"/>
    <w:qFormat/>
    <w:pPr>
      <w:ind w:leftChars="200" w:left="200" w:hangingChars="200" w:hanging="200"/>
    </w:pPr>
  </w:style>
  <w:style w:type="table" w:styleId="afff0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0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30">
    <w:name w:val="Table Web 3"/>
    <w:basedOn w:val="a3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afff2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3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18">
    <w:name w:val="toc 1"/>
    <w:basedOn w:val="a1"/>
    <w:next w:val="a1"/>
    <w:qFormat/>
  </w:style>
  <w:style w:type="paragraph" w:styleId="2f0">
    <w:name w:val="toc 2"/>
    <w:basedOn w:val="a1"/>
    <w:next w:val="a1"/>
    <w:qFormat/>
    <w:pPr>
      <w:ind w:leftChars="200" w:left="420"/>
    </w:pPr>
  </w:style>
  <w:style w:type="paragraph" w:styleId="3d">
    <w:name w:val="toc 3"/>
    <w:basedOn w:val="a1"/>
    <w:next w:val="a1"/>
    <w:pPr>
      <w:ind w:leftChars="400" w:left="840"/>
    </w:pPr>
  </w:style>
  <w:style w:type="paragraph" w:styleId="48">
    <w:name w:val="toc 4"/>
    <w:basedOn w:val="a1"/>
    <w:next w:val="a1"/>
    <w:pPr>
      <w:ind w:leftChars="600" w:left="1260"/>
    </w:pPr>
  </w:style>
  <w:style w:type="paragraph" w:styleId="57">
    <w:name w:val="toc 5"/>
    <w:basedOn w:val="a1"/>
    <w:next w:val="a1"/>
    <w:pPr>
      <w:ind w:leftChars="800" w:left="1680"/>
    </w:pPr>
  </w:style>
  <w:style w:type="paragraph" w:styleId="62">
    <w:name w:val="toc 6"/>
    <w:basedOn w:val="a1"/>
    <w:next w:val="a1"/>
    <w:qFormat/>
    <w:pPr>
      <w:ind w:leftChars="1000" w:left="2100"/>
    </w:pPr>
  </w:style>
  <w:style w:type="paragraph" w:styleId="72">
    <w:name w:val="toc 7"/>
    <w:basedOn w:val="a1"/>
    <w:next w:val="a1"/>
    <w:pPr>
      <w:ind w:leftChars="1200" w:left="2520"/>
    </w:pPr>
  </w:style>
  <w:style w:type="paragraph" w:styleId="82">
    <w:name w:val="toc 8"/>
    <w:basedOn w:val="a1"/>
    <w:next w:val="a1"/>
    <w:qFormat/>
    <w:pPr>
      <w:ind w:leftChars="1400" w:left="2940"/>
    </w:pPr>
  </w:style>
  <w:style w:type="paragraph" w:styleId="91">
    <w:name w:val="toc 9"/>
    <w:basedOn w:val="a1"/>
    <w:next w:val="a1"/>
    <w:pPr>
      <w:ind w:leftChars="1600" w:left="3360"/>
    </w:pPr>
  </w:style>
  <w:style w:type="table" w:styleId="afff4">
    <w:name w:val="Light Shading"/>
    <w:basedOn w:val="a3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1">
    <w:name w:val="Light Shading Accent 1"/>
    <w:basedOn w:val="a3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1">
    <w:name w:val="Light Shading Accent 2"/>
    <w:basedOn w:val="a3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1">
    <w:name w:val="Light Shading Accent 3"/>
    <w:basedOn w:val="a3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Light Shading Accent 4"/>
    <w:basedOn w:val="a3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0">
    <w:name w:val="Light Shading Accent 5"/>
    <w:basedOn w:val="a3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0">
    <w:name w:val="Light Shading Accent 6"/>
    <w:basedOn w:val="a3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f5">
    <w:name w:val="Light List"/>
    <w:basedOn w:val="a3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2">
    <w:name w:val="Light List Accent 1"/>
    <w:basedOn w:val="a3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Light List Accent 2"/>
    <w:basedOn w:val="a3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2">
    <w:name w:val="Light List Accent 3"/>
    <w:basedOn w:val="a3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Light List Accent 4"/>
    <w:basedOn w:val="a3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1">
    <w:name w:val="Light List Accent 5"/>
    <w:basedOn w:val="a3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1">
    <w:name w:val="Light List Accent 6"/>
    <w:basedOn w:val="a3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f6">
    <w:name w:val="Light Grid"/>
    <w:basedOn w:val="a3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3">
    <w:name w:val="Light Grid Accent 1"/>
    <w:basedOn w:val="a3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3">
    <w:name w:val="Light Grid Accent 2"/>
    <w:basedOn w:val="a3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3">
    <w:name w:val="Light Grid Accent 3"/>
    <w:basedOn w:val="a3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2">
    <w:name w:val="Light Grid Accent 4"/>
    <w:basedOn w:val="a3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2">
    <w:name w:val="Light Grid Accent 5"/>
    <w:basedOn w:val="a3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9">
    <w:name w:val="Medium Shading 1"/>
    <w:basedOn w:val="a3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3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f2">
    <w:name w:val="Medium Lis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3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f3">
    <w:name w:val="Medium Grid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e">
    <w:name w:val="Medium Grid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ff7">
    <w:name w:val="Dark List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4">
    <w:name w:val="Dark List Accent 1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4">
    <w:name w:val="Dark List Accent 2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4">
    <w:name w:val="Dark List Accent 3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3">
    <w:name w:val="Dark List Accent 4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3">
    <w:name w:val="Dark List Accent 6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f8">
    <w:name w:val="Colorful Shading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Shading Accent 1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Shading Accent 2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Shading Accent 3"/>
    <w:basedOn w:val="a3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4">
    <w:name w:val="Colorful Shading Accent 4"/>
    <w:basedOn w:val="a3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4">
    <w:name w:val="Colorful Shading Accent 5"/>
    <w:basedOn w:val="a3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Shading Accent 6"/>
    <w:basedOn w:val="a3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9">
    <w:name w:val="Colorful List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6">
    <w:name w:val="Colorful List Accent 1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6">
    <w:name w:val="Colorful List Accent 2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6">
    <w:name w:val="Colorful List Accent 3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5">
    <w:name w:val="Colorful List Accent 6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fa">
    <w:name w:val="Colorful Grid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7">
    <w:name w:val="Colorful Grid Accent 1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7">
    <w:name w:val="Colorful Grid Accent 2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7">
    <w:name w:val="Colorful Grid Accent 3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6">
    <w:name w:val="Colorful Grid Accent 4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6">
    <w:name w:val="Colorful Grid Accent 5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6">
    <w:name w:val="Colorful Grid Accent 6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6">
    <w:name w:val="Стандартный HTML Знак"/>
    <w:basedOn w:val="a2"/>
    <w:link w:val="HTML5"/>
    <w:uiPriority w:val="99"/>
    <w:rsid w:val="00455439"/>
    <w:rPr>
      <w:rFonts w:ascii="Courier New" w:eastAsia="Calibri" w:hAnsi="Courier New" w:cs="Courier New"/>
      <w:szCs w:val="22"/>
      <w:lang w:val="ru-RU" w:eastAsia="ru-RU"/>
    </w:rPr>
  </w:style>
  <w:style w:type="paragraph" w:styleId="afffb">
    <w:name w:val="List Paragraph"/>
    <w:basedOn w:val="a1"/>
    <w:uiPriority w:val="99"/>
    <w:semiHidden/>
    <w:unhideWhenUsed/>
    <w:rsid w:val="000C5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18</Pages>
  <Words>2239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Đào Mạnh</dc:creator>
  <cp:lastModifiedBy>ngoctruong220305@gmail.com</cp:lastModifiedBy>
  <cp:revision>9</cp:revision>
  <dcterms:created xsi:type="dcterms:W3CDTF">2025-11-12T09:48:00Z</dcterms:created>
  <dcterms:modified xsi:type="dcterms:W3CDTF">2025-12-24T00:30:00Z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CB0EE81336EF4FF7A186432CC29B7EE4_12</vt:lpwstr>
  </property>
</Properties>
</file>